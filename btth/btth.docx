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Style w:val="2"/>
        <w:keepNext w:val="0"/>
        <w:keepLines w:val="0"/>
        <w:spacing w:before="480"/>
        <w:rPr>
          <w:b/>
          <w:bCs/>
          <w:sz w:val="46"/>
          <w:szCs w:val="46"/>
        </w:rPr>
      </w:pPr>
      <w:bookmarkStart w:id="0" w:name="_f79c0qcgxtpv" w:colFirst="0" w:colLast="0"/>
      <w:bookmarkEnd w:id="0"/>
      <w:r>
        <w:rPr>
          <w:b/>
          <w:bCs/>
          <w:sz w:val="46"/>
          <w:szCs w:val="46"/>
          <w:rtl w:val="0"/>
        </w:rPr>
        <w:t>QUICKBITE – CLASS DIAGRAM</w:t>
      </w:r>
    </w:p>
    <w:p w14:paraId="00000002">
      <w:pPr>
        <w:pStyle w:val="3"/>
        <w:keepNext w:val="0"/>
        <w:keepLines w:val="0"/>
        <w:spacing w:after="80"/>
        <w:rPr>
          <w:b/>
          <w:bCs/>
          <w:sz w:val="34"/>
          <w:szCs w:val="34"/>
        </w:rPr>
      </w:pPr>
      <w:bookmarkStart w:id="1" w:name="_fi9me0aqmfet" w:colFirst="0" w:colLast="0"/>
      <w:bookmarkEnd w:id="1"/>
      <w:r>
        <w:rPr>
          <w:b/>
          <w:bCs/>
          <w:sz w:val="34"/>
          <w:szCs w:val="34"/>
          <w:rtl w:val="0"/>
        </w:rPr>
        <w:t>Nhiệm vụ 1: Nhận diện lớp và cấu trúc 3 ngăn</w:t>
      </w:r>
    </w:p>
    <w:p w14:paraId="00000003">
      <w:pPr>
        <w:pStyle w:val="4"/>
        <w:keepNext w:val="0"/>
        <w:keepLines w:val="0"/>
        <w:spacing w:before="280"/>
        <w:rPr>
          <w:b/>
          <w:bCs/>
          <w:color w:val="000000"/>
          <w:sz w:val="26"/>
          <w:szCs w:val="26"/>
        </w:rPr>
      </w:pPr>
      <w:bookmarkStart w:id="2" w:name="_9pge1317clrk" w:colFirst="0" w:colLast="0"/>
      <w:bookmarkEnd w:id="2"/>
      <w:r>
        <w:rPr>
          <w:b/>
          <w:bCs/>
          <w:color w:val="000000"/>
          <w:sz w:val="26"/>
          <w:szCs w:val="26"/>
          <w:rtl w:val="0"/>
        </w:rPr>
        <w:t>1. Customer</w:t>
      </w:r>
    </w:p>
    <w:tbl>
      <w:tblPr>
        <w:tblStyle w:val="13"/>
        <w:tblW w:w="814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565"/>
        <w:gridCol w:w="6575"/>
      </w:tblGrid>
      <w:tr w14:paraId="2654544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04">
            <w:pPr>
              <w:jc w:val="center"/>
            </w:pPr>
            <w:r>
              <w:rPr>
                <w:b/>
                <w:bCs/>
                <w:rtl w:val="0"/>
              </w:rPr>
              <w:t>Thành phần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05">
            <w:pPr>
              <w:jc w:val="center"/>
            </w:pPr>
            <w:r>
              <w:rPr>
                <w:b/>
                <w:bCs/>
                <w:rtl w:val="0"/>
              </w:rPr>
              <w:t>Nội dung</w:t>
            </w:r>
          </w:p>
        </w:tc>
      </w:tr>
      <w:tr w14:paraId="354AB45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06">
            <w:r>
              <w:rPr>
                <w:b/>
                <w:bCs/>
                <w:rtl w:val="0"/>
              </w:rPr>
              <w:t>Tên lớp</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07">
            <w:r>
              <w:rPr>
                <w:rFonts w:ascii="Roboto Mono" w:hAnsi="Roboto Mono" w:eastAsia="Roboto Mono" w:cs="Roboto Mono"/>
                <w:color w:val="000000"/>
                <w:rtl w:val="0"/>
              </w:rPr>
              <w:t>Customer</w:t>
            </w:r>
          </w:p>
        </w:tc>
      </w:tr>
      <w:tr w14:paraId="13D3BD9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08">
            <w:r>
              <w:rPr>
                <w:b/>
                <w:bCs/>
                <w:rtl w:val="0"/>
              </w:rPr>
              <w:t>Thuộc tính</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09">
            <w:r>
              <w:rPr>
                <w:rFonts w:ascii="Roboto Mono" w:hAnsi="Roboto Mono" w:eastAsia="Roboto Mono" w:cs="Roboto Mono"/>
                <w:color w:val="000000"/>
                <w:rtl w:val="0"/>
              </w:rPr>
              <w:t>-id: int</w:t>
            </w:r>
            <w:r>
              <w:rPr>
                <w:rtl w:val="0"/>
              </w:rPr>
              <w:t xml:space="preserve"> </w:t>
            </w:r>
            <w:r>
              <w:rPr>
                <w:rFonts w:ascii="Roboto Mono" w:hAnsi="Roboto Mono" w:eastAsia="Roboto Mono" w:cs="Roboto Mono"/>
                <w:color w:val="000000"/>
                <w:rtl w:val="0"/>
              </w:rPr>
              <w:t>-name: String</w:t>
            </w:r>
            <w:r>
              <w:rPr>
                <w:rtl w:val="0"/>
              </w:rPr>
              <w:t xml:space="preserve"> </w:t>
            </w:r>
            <w:r>
              <w:rPr>
                <w:rFonts w:ascii="Roboto Mono" w:hAnsi="Roboto Mono" w:eastAsia="Roboto Mono" w:cs="Roboto Mono"/>
                <w:color w:val="000000"/>
                <w:rtl w:val="0"/>
              </w:rPr>
              <w:t>-email: String</w:t>
            </w:r>
            <w:r>
              <w:rPr>
                <w:rtl w:val="0"/>
              </w:rPr>
              <w:t xml:space="preserve"> </w:t>
            </w:r>
            <w:r>
              <w:rPr>
                <w:rFonts w:ascii="Roboto Mono" w:hAnsi="Roboto Mono" w:eastAsia="Roboto Mono" w:cs="Roboto Mono"/>
                <w:color w:val="000000"/>
                <w:rtl w:val="0"/>
              </w:rPr>
              <w:t>-phone: String</w:t>
            </w:r>
          </w:p>
        </w:tc>
      </w:tr>
      <w:tr w14:paraId="40FD067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0A">
            <w:r>
              <w:rPr>
                <w:b/>
                <w:bCs/>
                <w:rtl w:val="0"/>
              </w:rPr>
              <w:t>Phương thức</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0B">
            <w:r>
              <w:rPr>
                <w:rFonts w:ascii="Roboto Mono" w:hAnsi="Roboto Mono" w:eastAsia="Roboto Mono" w:cs="Roboto Mono"/>
                <w:color w:val="000000"/>
                <w:rtl w:val="0"/>
              </w:rPr>
              <w:t>+getName(): String</w:t>
            </w:r>
            <w:r>
              <w:rPr>
                <w:rtl w:val="0"/>
              </w:rPr>
              <w:t xml:space="preserve"> </w:t>
            </w:r>
            <w:r>
              <w:rPr>
                <w:rFonts w:ascii="Roboto Mono" w:hAnsi="Roboto Mono" w:eastAsia="Roboto Mono" w:cs="Roboto Mono"/>
                <w:color w:val="000000"/>
                <w:rtl w:val="0"/>
              </w:rPr>
              <w:t>+getEmail(): String</w:t>
            </w:r>
            <w:r>
              <w:rPr>
                <w:rtl w:val="0"/>
              </w:rPr>
              <w:t xml:space="preserve"> </w:t>
            </w:r>
            <w:r>
              <w:rPr>
                <w:rFonts w:ascii="Roboto Mono" w:hAnsi="Roboto Mono" w:eastAsia="Roboto Mono" w:cs="Roboto Mono"/>
                <w:color w:val="000000"/>
                <w:rtl w:val="0"/>
              </w:rPr>
              <w:t>+createOrder(): Order</w:t>
            </w:r>
          </w:p>
        </w:tc>
      </w:tr>
    </w:tbl>
    <w:p w14:paraId="0000000C">
      <w:pPr>
        <w:pStyle w:val="4"/>
        <w:keepNext w:val="0"/>
        <w:keepLines w:val="0"/>
        <w:spacing w:before="280"/>
        <w:rPr>
          <w:b/>
          <w:bCs/>
          <w:color w:val="000000"/>
          <w:sz w:val="26"/>
          <w:szCs w:val="26"/>
        </w:rPr>
      </w:pPr>
      <w:bookmarkStart w:id="3" w:name="_nw55ud3ad4ks" w:colFirst="0" w:colLast="0"/>
      <w:bookmarkEnd w:id="3"/>
      <w:r>
        <w:rPr>
          <w:b/>
          <w:bCs/>
          <w:color w:val="000000"/>
          <w:sz w:val="26"/>
          <w:szCs w:val="26"/>
          <w:rtl w:val="0"/>
        </w:rPr>
        <w:t>2. Order</w:t>
      </w:r>
    </w:p>
    <w:tbl>
      <w:tblPr>
        <w:tblStyle w:val="14"/>
        <w:tblW w:w="883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565"/>
        <w:gridCol w:w="7265"/>
      </w:tblGrid>
      <w:tr w14:paraId="1645542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0D">
            <w:pPr>
              <w:jc w:val="center"/>
            </w:pPr>
            <w:r>
              <w:rPr>
                <w:b/>
                <w:bCs/>
                <w:rtl w:val="0"/>
              </w:rPr>
              <w:t>Thành phần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0E">
            <w:pPr>
              <w:jc w:val="center"/>
            </w:pPr>
            <w:r>
              <w:rPr>
                <w:b/>
                <w:bCs/>
                <w:rtl w:val="0"/>
              </w:rPr>
              <w:t>Nội dung</w:t>
            </w:r>
          </w:p>
        </w:tc>
      </w:tr>
      <w:tr w14:paraId="6341FF7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0F">
            <w:r>
              <w:rPr>
                <w:b/>
                <w:bCs/>
                <w:rtl w:val="0"/>
              </w:rPr>
              <w:t>Tên lớp</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10">
            <w:r>
              <w:rPr>
                <w:rFonts w:ascii="Roboto Mono" w:hAnsi="Roboto Mono" w:eastAsia="Roboto Mono" w:cs="Roboto Mono"/>
                <w:color w:val="000000"/>
                <w:rtl w:val="0"/>
              </w:rPr>
              <w:t>Order</w:t>
            </w:r>
          </w:p>
        </w:tc>
      </w:tr>
      <w:tr w14:paraId="0A28D96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11">
            <w:r>
              <w:rPr>
                <w:b/>
                <w:bCs/>
                <w:rtl w:val="0"/>
              </w:rPr>
              <w:t>Thuộc tính</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12">
            <w:r>
              <w:rPr>
                <w:rFonts w:ascii="Roboto Mono" w:hAnsi="Roboto Mono" w:eastAsia="Roboto Mono" w:cs="Roboto Mono"/>
                <w:color w:val="000000"/>
                <w:rtl w:val="0"/>
              </w:rPr>
              <w:t>-orderId: int</w:t>
            </w:r>
            <w:r>
              <w:rPr>
                <w:rtl w:val="0"/>
              </w:rPr>
              <w:t xml:space="preserve"> </w:t>
            </w:r>
            <w:r>
              <w:rPr>
                <w:rFonts w:ascii="Roboto Mono" w:hAnsi="Roboto Mono" w:eastAsia="Roboto Mono" w:cs="Roboto Mono"/>
                <w:color w:val="000000"/>
                <w:rtl w:val="0"/>
              </w:rPr>
              <w:t>-orderDate: Date</w:t>
            </w:r>
            <w:r>
              <w:rPr>
                <w:rtl w:val="0"/>
              </w:rPr>
              <w:t xml:space="preserve"> </w:t>
            </w:r>
            <w:r>
              <w:rPr>
                <w:rFonts w:ascii="Roboto Mono" w:hAnsi="Roboto Mono" w:eastAsia="Roboto Mono" w:cs="Roboto Mono"/>
                <w:color w:val="000000"/>
                <w:rtl w:val="0"/>
              </w:rPr>
              <w:t>-totalAmount: double</w:t>
            </w:r>
            <w:r>
              <w:rPr>
                <w:rtl w:val="0"/>
              </w:rPr>
              <w:t xml:space="preserve"> </w:t>
            </w:r>
            <w:r>
              <w:rPr>
                <w:rFonts w:ascii="Roboto Mono" w:hAnsi="Roboto Mono" w:eastAsia="Roboto Mono" w:cs="Roboto Mono"/>
                <w:color w:val="000000"/>
                <w:rtl w:val="0"/>
              </w:rPr>
              <w:t>-status: String</w:t>
            </w:r>
          </w:p>
        </w:tc>
      </w:tr>
      <w:tr w14:paraId="4E503B8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13">
            <w:r>
              <w:rPr>
                <w:b/>
                <w:bCs/>
                <w:rtl w:val="0"/>
              </w:rPr>
              <w:t>Phương thức</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14">
            <w:r>
              <w:rPr>
                <w:rFonts w:ascii="Roboto Mono" w:hAnsi="Roboto Mono" w:eastAsia="Roboto Mono" w:cs="Roboto Mono"/>
                <w:color w:val="000000"/>
                <w:rtl w:val="0"/>
              </w:rPr>
              <w:t>+addItem(): void</w:t>
            </w:r>
            <w:r>
              <w:rPr>
                <w:rtl w:val="0"/>
              </w:rPr>
              <w:t xml:space="preserve"> </w:t>
            </w:r>
            <w:r>
              <w:rPr>
                <w:rFonts w:ascii="Roboto Mono" w:hAnsi="Roboto Mono" w:eastAsia="Roboto Mono" w:cs="Roboto Mono"/>
                <w:color w:val="000000"/>
                <w:rtl w:val="0"/>
              </w:rPr>
              <w:t>+calculateTotal(): double</w:t>
            </w:r>
            <w:r>
              <w:rPr>
                <w:rtl w:val="0"/>
              </w:rPr>
              <w:t xml:space="preserve"> </w:t>
            </w:r>
            <w:r>
              <w:rPr>
                <w:rFonts w:ascii="Roboto Mono" w:hAnsi="Roboto Mono" w:eastAsia="Roboto Mono" w:cs="Roboto Mono"/>
                <w:color w:val="000000"/>
                <w:rtl w:val="0"/>
              </w:rPr>
              <w:t>+checkout(): void</w:t>
            </w:r>
          </w:p>
        </w:tc>
      </w:tr>
    </w:tbl>
    <w:p w14:paraId="00000015">
      <w:pPr>
        <w:pStyle w:val="4"/>
        <w:keepNext w:val="0"/>
        <w:keepLines w:val="0"/>
        <w:spacing w:before="280"/>
        <w:rPr>
          <w:b/>
          <w:bCs/>
          <w:color w:val="000000"/>
          <w:sz w:val="26"/>
          <w:szCs w:val="26"/>
        </w:rPr>
      </w:pPr>
      <w:bookmarkStart w:id="4" w:name="_m15pva8yqxdy" w:colFirst="0" w:colLast="0"/>
      <w:bookmarkEnd w:id="4"/>
      <w:r>
        <w:rPr>
          <w:b/>
          <w:bCs/>
          <w:color w:val="000000"/>
          <w:sz w:val="26"/>
          <w:szCs w:val="26"/>
          <w:rtl w:val="0"/>
        </w:rPr>
        <w:t>3. MenuItem</w:t>
      </w:r>
    </w:p>
    <w:tbl>
      <w:tblPr>
        <w:tblStyle w:val="15"/>
        <w:tblW w:w="856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565"/>
        <w:gridCol w:w="6995"/>
      </w:tblGrid>
      <w:tr w14:paraId="3A02437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16">
            <w:pPr>
              <w:jc w:val="center"/>
            </w:pPr>
            <w:r>
              <w:rPr>
                <w:b/>
                <w:bCs/>
                <w:rtl w:val="0"/>
              </w:rPr>
              <w:t>Thành phần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17">
            <w:pPr>
              <w:jc w:val="center"/>
            </w:pPr>
            <w:r>
              <w:rPr>
                <w:b/>
                <w:bCs/>
                <w:rtl w:val="0"/>
              </w:rPr>
              <w:t>Nội dung</w:t>
            </w:r>
          </w:p>
        </w:tc>
      </w:tr>
      <w:tr w14:paraId="3F82E74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18">
            <w:r>
              <w:rPr>
                <w:b/>
                <w:bCs/>
                <w:rtl w:val="0"/>
              </w:rPr>
              <w:t>Tên lớp</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19">
            <w:r>
              <w:rPr>
                <w:rFonts w:ascii="Roboto Mono" w:hAnsi="Roboto Mono" w:eastAsia="Roboto Mono" w:cs="Roboto Mono"/>
                <w:color w:val="000000"/>
                <w:rtl w:val="0"/>
              </w:rPr>
              <w:t>MenuItem</w:t>
            </w:r>
          </w:p>
        </w:tc>
      </w:tr>
      <w:tr w14:paraId="30699F6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1A">
            <w:r>
              <w:rPr>
                <w:b/>
                <w:bCs/>
                <w:rtl w:val="0"/>
              </w:rPr>
              <w:t>Thuộc tính</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1B">
            <w:r>
              <w:rPr>
                <w:rFonts w:ascii="Roboto Mono" w:hAnsi="Roboto Mono" w:eastAsia="Roboto Mono" w:cs="Roboto Mono"/>
                <w:color w:val="000000"/>
                <w:rtl w:val="0"/>
              </w:rPr>
              <w:t>-itemId: int</w:t>
            </w:r>
            <w:r>
              <w:rPr>
                <w:rtl w:val="0"/>
              </w:rPr>
              <w:t xml:space="preserve"> </w:t>
            </w:r>
            <w:r>
              <w:rPr>
                <w:rFonts w:ascii="Roboto Mono" w:hAnsi="Roboto Mono" w:eastAsia="Roboto Mono" w:cs="Roboto Mono"/>
                <w:color w:val="000000"/>
                <w:rtl w:val="0"/>
              </w:rPr>
              <w:t>-name: String</w:t>
            </w:r>
            <w:r>
              <w:rPr>
                <w:rtl w:val="0"/>
              </w:rPr>
              <w:t xml:space="preserve"> </w:t>
            </w:r>
            <w:r>
              <w:rPr>
                <w:rFonts w:ascii="Roboto Mono" w:hAnsi="Roboto Mono" w:eastAsia="Roboto Mono" w:cs="Roboto Mono"/>
                <w:color w:val="000000"/>
                <w:rtl w:val="0"/>
              </w:rPr>
              <w:t>-price: double</w:t>
            </w:r>
            <w:r>
              <w:rPr>
                <w:rtl w:val="0"/>
              </w:rPr>
              <w:t xml:space="preserve"> </w:t>
            </w:r>
            <w:r>
              <w:rPr>
                <w:rFonts w:ascii="Roboto Mono" w:hAnsi="Roboto Mono" w:eastAsia="Roboto Mono" w:cs="Roboto Mono"/>
                <w:color w:val="000000"/>
                <w:rtl w:val="0"/>
              </w:rPr>
              <w:t>-stock: int</w:t>
            </w:r>
          </w:p>
        </w:tc>
      </w:tr>
      <w:tr w14:paraId="3745FE0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1C">
            <w:r>
              <w:rPr>
                <w:b/>
                <w:bCs/>
                <w:rtl w:val="0"/>
              </w:rPr>
              <w:t>Phương thức</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1D">
            <w:r>
              <w:rPr>
                <w:rFonts w:ascii="Roboto Mono" w:hAnsi="Roboto Mono" w:eastAsia="Roboto Mono" w:cs="Roboto Mono"/>
                <w:color w:val="000000"/>
                <w:rtl w:val="0"/>
              </w:rPr>
              <w:t>+updatePrice(): void</w:t>
            </w:r>
            <w:r>
              <w:rPr>
                <w:rtl w:val="0"/>
              </w:rPr>
              <w:t xml:space="preserve"> </w:t>
            </w:r>
            <w:r>
              <w:rPr>
                <w:rFonts w:ascii="Roboto Mono" w:hAnsi="Roboto Mono" w:eastAsia="Roboto Mono" w:cs="Roboto Mono"/>
                <w:color w:val="000000"/>
                <w:rtl w:val="0"/>
              </w:rPr>
              <w:t>+checkStock(): boolean</w:t>
            </w:r>
            <w:r>
              <w:rPr>
                <w:rtl w:val="0"/>
              </w:rPr>
              <w:t xml:space="preserve"> </w:t>
            </w:r>
            <w:r>
              <w:rPr>
                <w:rFonts w:ascii="Roboto Mono" w:hAnsi="Roboto Mono" w:eastAsia="Roboto Mono" w:cs="Roboto Mono"/>
                <w:color w:val="000000"/>
                <w:rtl w:val="0"/>
              </w:rPr>
              <w:t>+updateStock(): void</w:t>
            </w:r>
          </w:p>
        </w:tc>
      </w:tr>
    </w:tbl>
    <w:p w14:paraId="0000001E">
      <w:pPr>
        <w:pStyle w:val="4"/>
        <w:keepNext w:val="0"/>
        <w:keepLines w:val="0"/>
        <w:spacing w:before="280"/>
        <w:rPr>
          <w:b/>
          <w:bCs/>
          <w:color w:val="000000"/>
          <w:sz w:val="26"/>
          <w:szCs w:val="26"/>
        </w:rPr>
      </w:pPr>
      <w:bookmarkStart w:id="5" w:name="_1r6zo0oznzm0" w:colFirst="0" w:colLast="0"/>
      <w:bookmarkEnd w:id="5"/>
      <w:r>
        <w:rPr>
          <w:b/>
          <w:bCs/>
          <w:color w:val="000000"/>
          <w:sz w:val="26"/>
          <w:szCs w:val="26"/>
          <w:rtl w:val="0"/>
        </w:rPr>
        <w:t>4. Employee</w:t>
      </w:r>
    </w:p>
    <w:tbl>
      <w:tblPr>
        <w:tblStyle w:val="16"/>
        <w:tblW w:w="866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565"/>
        <w:gridCol w:w="7100"/>
      </w:tblGrid>
      <w:tr w14:paraId="0912BFE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1F">
            <w:pPr>
              <w:jc w:val="center"/>
            </w:pPr>
            <w:r>
              <w:rPr>
                <w:b/>
                <w:bCs/>
                <w:rtl w:val="0"/>
              </w:rPr>
              <w:t>Thành phần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20">
            <w:pPr>
              <w:jc w:val="center"/>
            </w:pPr>
            <w:r>
              <w:rPr>
                <w:b/>
                <w:bCs/>
                <w:rtl w:val="0"/>
              </w:rPr>
              <w:t>Nội dung</w:t>
            </w:r>
          </w:p>
        </w:tc>
      </w:tr>
      <w:tr w14:paraId="24AA714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21">
            <w:r>
              <w:rPr>
                <w:b/>
                <w:bCs/>
                <w:rtl w:val="0"/>
              </w:rPr>
              <w:t>Tên lớp</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22">
            <w:r>
              <w:rPr>
                <w:rFonts w:ascii="Roboto Mono" w:hAnsi="Roboto Mono" w:eastAsia="Roboto Mono" w:cs="Roboto Mono"/>
                <w:color w:val="000000"/>
                <w:rtl w:val="0"/>
              </w:rPr>
              <w:t>Employee</w:t>
            </w:r>
          </w:p>
        </w:tc>
      </w:tr>
      <w:tr w14:paraId="732830D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23">
            <w:r>
              <w:rPr>
                <w:b/>
                <w:bCs/>
                <w:rtl w:val="0"/>
              </w:rPr>
              <w:t>Thuộc tính</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24">
            <w:r>
              <w:rPr>
                <w:rFonts w:ascii="Roboto Mono" w:hAnsi="Roboto Mono" w:eastAsia="Roboto Mono" w:cs="Roboto Mono"/>
                <w:color w:val="000000"/>
                <w:rtl w:val="0"/>
              </w:rPr>
              <w:t>-employeeId: int</w:t>
            </w:r>
            <w:r>
              <w:rPr>
                <w:rtl w:val="0"/>
              </w:rPr>
              <w:t xml:space="preserve"> </w:t>
            </w:r>
            <w:r>
              <w:rPr>
                <w:rFonts w:ascii="Roboto Mono" w:hAnsi="Roboto Mono" w:eastAsia="Roboto Mono" w:cs="Roboto Mono"/>
                <w:color w:val="000000"/>
                <w:rtl w:val="0"/>
              </w:rPr>
              <w:t>-name: String</w:t>
            </w:r>
            <w:r>
              <w:rPr>
                <w:rtl w:val="0"/>
              </w:rPr>
              <w:t xml:space="preserve"> </w:t>
            </w:r>
            <w:r>
              <w:rPr>
                <w:rFonts w:ascii="Roboto Mono" w:hAnsi="Roboto Mono" w:eastAsia="Roboto Mono" w:cs="Roboto Mono"/>
                <w:color w:val="000000"/>
                <w:rtl w:val="0"/>
              </w:rPr>
              <w:t>-phone: String</w:t>
            </w:r>
            <w:r>
              <w:rPr>
                <w:rtl w:val="0"/>
              </w:rPr>
              <w:t xml:space="preserve"> </w:t>
            </w:r>
            <w:r>
              <w:rPr>
                <w:rFonts w:ascii="Roboto Mono" w:hAnsi="Roboto Mono" w:eastAsia="Roboto Mono" w:cs="Roboto Mono"/>
                <w:color w:val="000000"/>
                <w:rtl w:val="0"/>
              </w:rPr>
              <w:t>-salary: double</w:t>
            </w:r>
          </w:p>
        </w:tc>
      </w:tr>
      <w:tr w14:paraId="2FD77E6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25">
            <w:r>
              <w:rPr>
                <w:b/>
                <w:bCs/>
                <w:rtl w:val="0"/>
              </w:rPr>
              <w:t>Phương thức</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26">
            <w:r>
              <w:rPr>
                <w:rFonts w:ascii="Roboto Mono" w:hAnsi="Roboto Mono" w:eastAsia="Roboto Mono" w:cs="Roboto Mono"/>
                <w:color w:val="000000"/>
                <w:rtl w:val="0"/>
              </w:rPr>
              <w:t>+getName(): String</w:t>
            </w:r>
            <w:r>
              <w:rPr>
                <w:rtl w:val="0"/>
              </w:rPr>
              <w:t xml:space="preserve"> </w:t>
            </w:r>
            <w:r>
              <w:rPr>
                <w:rFonts w:ascii="Roboto Mono" w:hAnsi="Roboto Mono" w:eastAsia="Roboto Mono" w:cs="Roboto Mono"/>
                <w:color w:val="000000"/>
                <w:rtl w:val="0"/>
              </w:rPr>
              <w:t>+getPhone(): String</w:t>
            </w:r>
            <w:r>
              <w:rPr>
                <w:rtl w:val="0"/>
              </w:rPr>
              <w:t xml:space="preserve"> </w:t>
            </w:r>
            <w:r>
              <w:rPr>
                <w:rFonts w:ascii="Roboto Mono" w:hAnsi="Roboto Mono" w:eastAsia="Roboto Mono" w:cs="Roboto Mono"/>
                <w:color w:val="000000"/>
                <w:rtl w:val="0"/>
              </w:rPr>
              <w:t>+updateInformation(): void</w:t>
            </w:r>
          </w:p>
        </w:tc>
      </w:tr>
    </w:tbl>
    <w:p w14:paraId="00000027">
      <w:pPr>
        <w:pStyle w:val="2"/>
        <w:keepNext w:val="0"/>
        <w:keepLines w:val="0"/>
        <w:spacing w:before="480"/>
        <w:rPr>
          <w:b/>
          <w:bCs/>
          <w:sz w:val="46"/>
          <w:szCs w:val="46"/>
        </w:rPr>
      </w:pPr>
      <w:bookmarkStart w:id="6" w:name="_5ni98yblng9h" w:colFirst="0" w:colLast="0"/>
      <w:bookmarkEnd w:id="6"/>
      <w:r>
        <w:rPr>
          <w:b/>
          <w:bCs/>
          <w:sz w:val="46"/>
          <w:szCs w:val="46"/>
          <w:rtl w:val="0"/>
        </w:rPr>
        <w:t>Nhiệm vụ 2: Visibility và bảo vệ dữ liệu</w:t>
      </w:r>
    </w:p>
    <w:p w14:paraId="00000028">
      <w:pPr>
        <w:spacing w:before="240" w:after="240"/>
      </w:pPr>
      <w:r>
        <w:rPr>
          <w:rtl w:val="0"/>
        </w:rPr>
        <w:t>Có 2 ký hiệu quan trọng:</w:t>
      </w:r>
    </w:p>
    <w:p w14:paraId="00000029">
      <w:pPr>
        <w:numPr>
          <w:ilvl w:val="0"/>
          <w:numId w:val="1"/>
        </w:numPr>
        <w:spacing w:before="240" w:after="0" w:afterAutospacing="0"/>
        <w:ind w:left="720" w:hanging="360"/>
      </w:pPr>
      <w:r>
        <w:rPr>
          <w:rFonts w:ascii="Roboto Mono" w:hAnsi="Roboto Mono" w:eastAsia="Roboto Mono" w:cs="Roboto Mono"/>
          <w:color w:val="000000"/>
          <w:rtl w:val="0"/>
        </w:rPr>
        <w:t>+</w:t>
      </w:r>
      <w:r>
        <w:rPr>
          <w:color w:val="000000"/>
          <w:rtl w:val="0"/>
        </w:rPr>
        <w:t xml:space="preserve"> = </w:t>
      </w:r>
      <w:r>
        <w:rPr>
          <w:b/>
          <w:bCs/>
          <w:color w:val="000000"/>
          <w:rtl w:val="0"/>
        </w:rPr>
        <w:t>Public</w:t>
      </w:r>
      <w:r>
        <w:rPr>
          <w:color w:val="000000"/>
          <w:rtl w:val="0"/>
        </w:rPr>
        <w:t xml:space="preserve">  bên ngoài có thể sử dụng.</w:t>
      </w:r>
    </w:p>
    <w:p w14:paraId="0000002A">
      <w:pPr>
        <w:numPr>
          <w:ilvl w:val="0"/>
          <w:numId w:val="1"/>
        </w:numPr>
        <w:spacing w:before="0" w:beforeAutospacing="0" w:after="240"/>
        <w:ind w:left="720" w:hanging="360"/>
      </w:pPr>
      <w:r>
        <w:rPr>
          <w:rFonts w:ascii="Roboto Mono" w:hAnsi="Roboto Mono" w:eastAsia="Roboto Mono" w:cs="Roboto Mono"/>
          <w:color w:val="000000"/>
          <w:rtl w:val="0"/>
        </w:rPr>
        <w:t>-</w:t>
      </w:r>
      <w:r>
        <w:rPr>
          <w:color w:val="000000"/>
          <w:rtl w:val="0"/>
        </w:rPr>
        <w:t xml:space="preserve"> = </w:t>
      </w:r>
      <w:r>
        <w:rPr>
          <w:b/>
          <w:bCs/>
          <w:color w:val="000000"/>
          <w:rtl w:val="0"/>
        </w:rPr>
        <w:t>Private</w:t>
      </w:r>
      <w:r>
        <w:rPr>
          <w:color w:val="000000"/>
          <w:rtl w:val="0"/>
        </w:rPr>
        <w:t xml:space="preserve">  chỉ bên trong lớp được truy cập trực tiếp.</w:t>
      </w:r>
    </w:p>
    <w:p w14:paraId="0000002B">
      <w:pPr>
        <w:spacing w:before="240" w:after="240"/>
        <w:rPr>
          <w:b/>
          <w:bCs/>
        </w:rPr>
      </w:pPr>
      <w:r>
        <w:rPr>
          <w:rtl w:val="0"/>
        </w:rPr>
        <w:t xml:space="preserve">Vì </w:t>
      </w:r>
      <w:r>
        <w:rPr>
          <w:rFonts w:ascii="Roboto Mono" w:hAnsi="Roboto Mono" w:eastAsia="Roboto Mono" w:cs="Roboto Mono"/>
          <w:rtl w:val="0"/>
        </w:rPr>
        <w:t>Customer</w:t>
      </w:r>
      <w:r>
        <w:rPr>
          <w:rtl w:val="0"/>
        </w:rPr>
        <w:t xml:space="preserve"> và </w:t>
      </w:r>
      <w:r>
        <w:rPr>
          <w:rFonts w:ascii="Roboto Mono" w:hAnsi="Roboto Mono" w:eastAsia="Roboto Mono" w:cs="Roboto Mono"/>
          <w:rtl w:val="0"/>
        </w:rPr>
        <w:t>Employee</w:t>
      </w:r>
      <w:r>
        <w:rPr>
          <w:rtl w:val="0"/>
        </w:rPr>
        <w:t xml:space="preserve"> chứa thông tin cá nhân nên thuộc tính để </w:t>
      </w:r>
      <w:r>
        <w:rPr>
          <w:b/>
          <w:bCs/>
          <w:rtl w:val="0"/>
        </w:rPr>
        <w:t>Private -</w:t>
      </w:r>
    </w:p>
    <w:p w14:paraId="0000002C">
      <w:pPr>
        <w:spacing w:before="240" w:after="240"/>
        <w:rPr>
          <w:b/>
          <w:bCs/>
        </w:rPr>
      </w:pPr>
    </w:p>
    <w:p w14:paraId="0000002D">
      <w:pPr>
        <w:spacing w:before="240" w:after="240"/>
        <w:rPr>
          <w:b/>
          <w:bCs/>
        </w:rPr>
      </w:pPr>
      <w:r>
        <w:rPr>
          <w:b/>
          <w:bCs/>
          <w:rtl w:val="0"/>
        </w:rPr>
        <w:t xml:space="preserve">Nhiệm vụ 3: Phân tích mối quan hệ </w:t>
      </w:r>
    </w:p>
    <w:p w14:paraId="0000002E">
      <w:pPr>
        <w:pStyle w:val="3"/>
        <w:keepNext w:val="0"/>
        <w:keepLines w:val="0"/>
        <w:spacing w:after="80"/>
      </w:pPr>
      <w:bookmarkStart w:id="7" w:name="_y1g96nb27e5a" w:colFirst="0" w:colLast="0"/>
      <w:bookmarkEnd w:id="7"/>
      <w:r>
        <w:rPr>
          <w:b/>
          <w:bCs/>
          <w:sz w:val="34"/>
          <w:szCs w:val="34"/>
          <w:rtl w:val="0"/>
        </w:rPr>
        <w:t>3.1 Category – MenuItem: Aggregation</w:t>
      </w:r>
    </w:p>
    <w:p w14:paraId="0000002F">
      <w:pPr>
        <w:spacing w:before="240" w:after="240"/>
      </w:pPr>
      <w:r>
        <w:rPr>
          <w:color w:val="000000"/>
          <w:rtl w:val="0"/>
        </w:rPr>
        <w:t xml:space="preserve">Dùng </w:t>
      </w:r>
      <w:r>
        <w:rPr>
          <w:b/>
          <w:bCs/>
          <w:color w:val="000000"/>
          <w:rtl w:val="0"/>
        </w:rPr>
        <w:t xml:space="preserve">hình thoi rỗng </w:t>
      </w:r>
      <w:r>
        <w:rPr>
          <w:color w:val="000000"/>
          <w:rtl w:val="0"/>
        </w:rPr>
        <w:t xml:space="preserve"> ở phía </w:t>
      </w:r>
      <w:r>
        <w:rPr>
          <w:rFonts w:ascii="Roboto Mono" w:hAnsi="Roboto Mono" w:eastAsia="Roboto Mono" w:cs="Roboto Mono"/>
          <w:color w:val="000000"/>
          <w:rtl w:val="0"/>
        </w:rPr>
        <w:t>Category</w:t>
      </w:r>
    </w:p>
    <w:p w14:paraId="00000030">
      <w:pPr>
        <w:spacing w:before="240" w:after="240"/>
      </w:pPr>
      <w:r>
        <w:rPr>
          <w:rFonts w:ascii="Roboto Mono" w:hAnsi="Roboto Mono" w:eastAsia="Roboto Mono" w:cs="Roboto Mono"/>
          <w:color w:val="000000"/>
          <w:rtl w:val="0"/>
        </w:rPr>
        <w:t>Một Category có thể tập hợp nhiều MenuItem</w:t>
      </w:r>
    </w:p>
    <w:p w14:paraId="00000031">
      <w:pPr>
        <w:pStyle w:val="3"/>
        <w:spacing w:after="80"/>
      </w:pPr>
      <w:bookmarkStart w:id="8" w:name="_xscf5nybz9gi" w:colFirst="0" w:colLast="0"/>
      <w:bookmarkEnd w:id="8"/>
      <w:r>
        <w:rPr>
          <w:rFonts w:ascii="Roboto Mono" w:hAnsi="Roboto Mono" w:eastAsia="Roboto Mono" w:cs="Roboto Mono"/>
          <w:b/>
          <w:bCs/>
          <w:color w:val="000000"/>
          <w:sz w:val="34"/>
          <w:szCs w:val="34"/>
          <w:rtl w:val="0"/>
        </w:rPr>
        <w:t>3.2 Order – OrderItem: Composition</w:t>
      </w:r>
    </w:p>
    <w:p w14:paraId="00000032">
      <w:pPr>
        <w:spacing w:before="240" w:after="240"/>
      </w:pPr>
      <w:r>
        <w:rPr>
          <w:rFonts w:ascii="Roboto Mono" w:hAnsi="Roboto Mono" w:eastAsia="Roboto Mono" w:cs="Roboto Mono"/>
          <w:color w:val="000000"/>
          <w:rtl w:val="0"/>
        </w:rPr>
        <w:t xml:space="preserve">Dùng </w:t>
      </w:r>
      <w:r>
        <w:rPr>
          <w:rFonts w:ascii="Roboto Mono" w:hAnsi="Roboto Mono" w:eastAsia="Roboto Mono" w:cs="Roboto Mono"/>
          <w:b/>
          <w:bCs/>
          <w:color w:val="000000"/>
          <w:rtl w:val="0"/>
        </w:rPr>
        <w:t xml:space="preserve">hình thoi đặc </w:t>
      </w:r>
      <w:r>
        <w:rPr>
          <w:rFonts w:ascii="Roboto Mono" w:hAnsi="Roboto Mono" w:eastAsia="Roboto Mono" w:cs="Roboto Mono"/>
          <w:color w:val="000000"/>
          <w:rtl w:val="0"/>
        </w:rPr>
        <w:t xml:space="preserve"> ở phía Order.</w:t>
      </w:r>
    </w:p>
    <w:p w14:paraId="00000033">
      <w:pPr>
        <w:spacing w:before="240" w:after="240"/>
      </w:pPr>
      <w:r>
        <w:rPr>
          <w:rFonts w:ascii="Roboto Mono" w:hAnsi="Roboto Mono" w:eastAsia="Roboto Mono" w:cs="Roboto Mono"/>
          <w:color w:val="000000"/>
          <w:rtl w:val="0"/>
        </w:rPr>
        <w:t>OrderItem là thành phần của Order</w:t>
      </w:r>
    </w:p>
    <w:p w14:paraId="00000034">
      <w:pPr>
        <w:pStyle w:val="3"/>
        <w:keepNext w:val="0"/>
        <w:keepLines w:val="0"/>
        <w:spacing w:after="80"/>
        <w:rPr>
          <w:rFonts w:ascii="Roboto Mono" w:hAnsi="Roboto Mono" w:eastAsia="Roboto Mono" w:cs="Roboto Mono"/>
          <w:b/>
          <w:bCs/>
          <w:color w:val="188038"/>
          <w:sz w:val="34"/>
          <w:szCs w:val="34"/>
        </w:rPr>
      </w:pPr>
      <w:bookmarkStart w:id="9" w:name="_hloraxccj6gi" w:colFirst="0" w:colLast="0"/>
      <w:bookmarkEnd w:id="9"/>
      <w:r>
        <w:rPr>
          <w:rFonts w:ascii="Roboto Mono" w:hAnsi="Roboto Mono" w:eastAsia="Roboto Mono" w:cs="Roboto Mono"/>
          <w:b/>
          <w:bCs/>
          <w:color w:val="000000"/>
          <w:sz w:val="34"/>
          <w:szCs w:val="34"/>
          <w:rtl w:val="0"/>
        </w:rPr>
        <w:t>3.3 Employee – Shipper: Generalization</w:t>
      </w:r>
    </w:p>
    <w:p w14:paraId="00000035">
      <w:pPr>
        <w:spacing w:before="240" w:after="240"/>
      </w:pPr>
      <w:r>
        <w:rPr>
          <w:rFonts w:ascii="Roboto Mono" w:hAnsi="Roboto Mono" w:eastAsia="Roboto Mono" w:cs="Roboto Mono"/>
          <w:color w:val="000000"/>
          <w:rtl w:val="0"/>
        </w:rPr>
        <w:t xml:space="preserve"> mũi tên tam giác rỗng </w:t>
      </w:r>
      <w:r>
        <w:rPr>
          <w:rFonts w:ascii="Roboto Mono" w:hAnsi="Roboto Mono" w:eastAsia="Roboto Mono" w:cs="Roboto Mono"/>
          <w:b/>
          <w:bCs/>
          <w:color w:val="000000"/>
          <w:rtl w:val="0"/>
        </w:rPr>
        <w:t>chỉ về lớp cha</w:t>
      </w:r>
      <w:r>
        <w:rPr>
          <w:rFonts w:ascii="Roboto Mono" w:hAnsi="Roboto Mono" w:eastAsia="Roboto Mono" w:cs="Roboto Mono"/>
          <w:color w:val="000000"/>
          <w:rtl w:val="0"/>
        </w:rPr>
        <w:t>.</w:t>
      </w:r>
    </w:p>
    <w:p w14:paraId="00000036">
      <w:pPr>
        <w:spacing w:before="240" w:after="240"/>
      </w:pPr>
      <w:r>
        <w:rPr>
          <w:rFonts w:ascii="Roboto Mono" w:hAnsi="Roboto Mono" w:eastAsia="Roboto Mono" w:cs="Roboto Mono"/>
          <w:color w:val="000000"/>
          <w:rtl w:val="0"/>
        </w:rPr>
        <w:t>Employee là lớp cha.</w:t>
      </w:r>
    </w:p>
    <w:p w14:paraId="00000037">
      <w:pPr>
        <w:spacing w:before="240" w:after="240"/>
      </w:pPr>
      <w:r>
        <w:rPr>
          <w:rFonts w:ascii="Roboto Mono" w:hAnsi="Roboto Mono" w:eastAsia="Roboto Mono" w:cs="Roboto Mono"/>
          <w:color w:val="000000"/>
          <w:rtl w:val="0"/>
        </w:rPr>
        <w:t>Shipper là lớp con.</w:t>
      </w:r>
    </w:p>
    <w:p w14:paraId="00000038">
      <w:pPr>
        <w:spacing w:before="240" w:after="240"/>
      </w:pPr>
      <w:r>
        <w:rPr>
          <w:rFonts w:ascii="Roboto Mono" w:hAnsi="Roboto Mono" w:eastAsia="Roboto Mono" w:cs="Roboto Mono"/>
          <w:color w:val="000000"/>
          <w:rtl w:val="0"/>
        </w:rPr>
        <w:t>Shipper kế thừa những thuộc tính</w:t>
      </w:r>
      <w:r>
        <w:rPr>
          <w:rFonts w:ascii="Roboto Mono" w:hAnsi="Roboto Mono" w:eastAsia="Roboto Mono" w:cs="Roboto Mono"/>
          <w:rtl w:val="0"/>
        </w:rPr>
        <w:t xml:space="preserve"> ,</w:t>
      </w:r>
      <w:r>
        <w:rPr>
          <w:rFonts w:ascii="Roboto Mono" w:hAnsi="Roboto Mono" w:eastAsia="Roboto Mono" w:cs="Roboto Mono"/>
          <w:color w:val="000000"/>
          <w:rtl w:val="0"/>
        </w:rPr>
        <w:t>phương thức chung của Employee và có thể thêm chức năng riêng</w:t>
      </w:r>
    </w:p>
    <w:p w14:paraId="00000039">
      <w:pPr>
        <w:pStyle w:val="2"/>
        <w:spacing w:before="480"/>
        <w:ind w:left="720" w:hanging="360"/>
      </w:pPr>
      <w:bookmarkStart w:id="10" w:name="_jr5w6t5iy7tv" w:colFirst="0" w:colLast="0"/>
      <w:bookmarkEnd w:id="10"/>
      <w:r>
        <w:rPr>
          <w:rFonts w:ascii="Roboto Mono" w:hAnsi="Roboto Mono" w:eastAsia="Roboto Mono" w:cs="Roboto Mono"/>
          <w:b/>
          <w:bCs/>
          <w:color w:val="000000"/>
          <w:sz w:val="46"/>
          <w:szCs w:val="46"/>
          <w:rtl w:val="0"/>
        </w:rPr>
        <w:t>Nhiệm vụ 4: Multiplicity</w:t>
      </w:r>
    </w:p>
    <w:p w14:paraId="0000003A">
      <w:pPr>
        <w:pStyle w:val="3"/>
        <w:spacing w:after="80"/>
        <w:ind w:left="720" w:hanging="360"/>
      </w:pPr>
      <w:bookmarkStart w:id="11" w:name="_x10mrcrp6ga7" w:colFirst="0" w:colLast="0"/>
      <w:bookmarkEnd w:id="11"/>
      <w:r>
        <w:rPr>
          <w:rFonts w:ascii="Roboto Mono" w:hAnsi="Roboto Mono" w:eastAsia="Roboto Mono" w:cs="Roboto Mono"/>
          <w:b/>
          <w:bCs/>
          <w:color w:val="000000"/>
          <w:sz w:val="34"/>
          <w:szCs w:val="34"/>
          <w:rtl w:val="0"/>
        </w:rPr>
        <w:t>4.1 Customer – Order</w:t>
      </w:r>
    </w:p>
    <w:p w14:paraId="0000003B">
      <w:pPr>
        <w:spacing w:before="240" w:after="240"/>
      </w:pPr>
      <w:r>
        <w:rPr>
          <w:rFonts w:ascii="Roboto Mono" w:hAnsi="Roboto Mono" w:eastAsia="Roboto Mono" w:cs="Roboto Mono"/>
          <w:color w:val="000000"/>
          <w:rtl w:val="0"/>
        </w:rPr>
        <w:t>Quan hệ:</w:t>
      </w:r>
    </w:p>
    <w:p w14:paraId="0000003C">
      <w:pPr>
        <w:spacing w:before="240" w:after="240"/>
        <w:ind w:left="720" w:hanging="360"/>
      </w:pPr>
      <w:r>
        <w:rPr>
          <w:rFonts w:ascii="Arial Unicode MS" w:hAnsi="Arial Unicode MS" w:eastAsia="Arial Unicode MS" w:cs="Arial Unicode MS"/>
          <w:color w:val="000000"/>
          <w:rtl w:val="0"/>
        </w:rPr>
        <w:t>Customer 1 ──</w:t>
      </w:r>
      <w:r>
        <w:rPr>
          <w:rFonts w:ascii="Roboto Mono" w:hAnsi="Roboto Mono" w:eastAsia="Roboto Mono" w:cs="Roboto Mono"/>
          <w:rtl w:val="0"/>
        </w:rPr>
        <w:t xml:space="preserve"> </w:t>
      </w:r>
      <w:r>
        <w:rPr>
          <w:rFonts w:ascii="Roboto Mono" w:hAnsi="Roboto Mono" w:eastAsia="Roboto Mono" w:cs="Roboto Mono"/>
          <w:color w:val="000000"/>
          <w:rtl w:val="0"/>
        </w:rPr>
        <w:t>0..* Order</w:t>
      </w:r>
    </w:p>
    <w:p w14:paraId="0000003D">
      <w:pPr>
        <w:numPr>
          <w:ilvl w:val="0"/>
          <w:numId w:val="2"/>
        </w:numPr>
        <w:spacing w:before="240" w:after="0" w:afterAutospacing="0"/>
        <w:ind w:left="720" w:hanging="360"/>
      </w:pPr>
      <w:r>
        <w:rPr>
          <w:rFonts w:ascii="Roboto Mono" w:hAnsi="Roboto Mono" w:eastAsia="Roboto Mono" w:cs="Roboto Mono"/>
          <w:color w:val="000000"/>
          <w:rtl w:val="0"/>
        </w:rPr>
        <w:t xml:space="preserve">Một Customer có thể có </w:t>
      </w:r>
      <w:r>
        <w:rPr>
          <w:rFonts w:ascii="Roboto Mono" w:hAnsi="Roboto Mono" w:eastAsia="Roboto Mono" w:cs="Roboto Mono"/>
          <w:b/>
          <w:bCs/>
          <w:color w:val="000000"/>
          <w:rtl w:val="0"/>
        </w:rPr>
        <w:t>0 hoặc nhiều Order</w:t>
      </w:r>
      <w:r>
        <w:rPr>
          <w:rFonts w:ascii="Roboto Mono" w:hAnsi="Roboto Mono" w:eastAsia="Roboto Mono" w:cs="Roboto Mono"/>
          <w:color w:val="000000"/>
          <w:rtl w:val="0"/>
        </w:rPr>
        <w:t>.</w:t>
      </w:r>
    </w:p>
    <w:p w14:paraId="0000003E">
      <w:pPr>
        <w:numPr>
          <w:ilvl w:val="0"/>
          <w:numId w:val="2"/>
        </w:numPr>
        <w:spacing w:before="0" w:beforeAutospacing="0" w:after="240"/>
        <w:ind w:left="720" w:hanging="360"/>
      </w:pPr>
      <w:r>
        <w:rPr>
          <w:rFonts w:ascii="Roboto Mono" w:hAnsi="Roboto Mono" w:eastAsia="Roboto Mono" w:cs="Roboto Mono"/>
          <w:color w:val="000000"/>
          <w:rtl w:val="0"/>
        </w:rPr>
        <w:t xml:space="preserve">Mỗi Order thuộc về </w:t>
      </w:r>
      <w:r>
        <w:rPr>
          <w:rFonts w:ascii="Roboto Mono" w:hAnsi="Roboto Mono" w:eastAsia="Roboto Mono" w:cs="Roboto Mono"/>
          <w:b/>
          <w:bCs/>
          <w:color w:val="000000"/>
          <w:rtl w:val="0"/>
        </w:rPr>
        <w:t>1 Customer</w:t>
      </w:r>
      <w:r>
        <w:rPr>
          <w:rFonts w:ascii="Roboto Mono" w:hAnsi="Roboto Mono" w:eastAsia="Roboto Mono" w:cs="Roboto Mono"/>
          <w:color w:val="000000"/>
          <w:rtl w:val="0"/>
        </w:rPr>
        <w:t>.</w:t>
      </w:r>
    </w:p>
    <w:p w14:paraId="0000003F">
      <w:pPr>
        <w:spacing w:before="240" w:after="240"/>
        <w:ind w:left="720" w:hanging="360"/>
      </w:pPr>
    </w:p>
    <w:p w14:paraId="00000040">
      <w:pPr>
        <w:spacing w:before="240" w:after="240"/>
        <w:ind w:left="360" w:firstLine="0"/>
        <w:rPr>
          <w:rFonts w:ascii="Roboto Mono" w:hAnsi="Roboto Mono" w:eastAsia="Roboto Mono" w:cs="Roboto Mono"/>
          <w:color w:val="188038"/>
        </w:rPr>
      </w:pPr>
    </w:p>
    <w:p w14:paraId="00000041">
      <w:pPr>
        <w:pStyle w:val="3"/>
        <w:spacing w:after="80"/>
        <w:ind w:left="720" w:hanging="360"/>
      </w:pPr>
      <w:bookmarkStart w:id="12" w:name="_uhob358arb98" w:colFirst="0" w:colLast="0"/>
      <w:bookmarkEnd w:id="12"/>
      <w:r>
        <w:rPr>
          <w:rFonts w:ascii="Roboto Mono" w:hAnsi="Roboto Mono" w:eastAsia="Roboto Mono" w:cs="Roboto Mono"/>
          <w:b/>
          <w:bCs/>
          <w:color w:val="000000"/>
          <w:sz w:val="34"/>
          <w:szCs w:val="34"/>
          <w:rtl w:val="0"/>
        </w:rPr>
        <w:t>4.2 Order – OrderItem</w:t>
      </w:r>
    </w:p>
    <w:p w14:paraId="00000042">
      <w:pPr>
        <w:spacing w:before="240" w:after="240"/>
      </w:pPr>
      <w:r>
        <w:rPr>
          <w:rFonts w:ascii="Roboto Mono" w:hAnsi="Roboto Mono" w:eastAsia="Roboto Mono" w:cs="Roboto Mono"/>
          <w:color w:val="000000"/>
          <w:rtl w:val="0"/>
        </w:rPr>
        <w:t>Quan hệ:</w:t>
      </w:r>
    </w:p>
    <w:p w14:paraId="00000043">
      <w:pPr>
        <w:spacing w:before="240" w:after="240"/>
        <w:ind w:left="720" w:hanging="360"/>
      </w:pPr>
      <w:r>
        <w:rPr>
          <w:rFonts w:ascii="Arial Unicode MS" w:hAnsi="Arial Unicode MS" w:eastAsia="Arial Unicode MS" w:cs="Arial Unicode MS"/>
          <w:color w:val="000000"/>
          <w:rtl w:val="0"/>
        </w:rPr>
        <w:t>Order 1 ◆──────── 1..* OrderItem</w:t>
      </w:r>
    </w:p>
    <w:p w14:paraId="00000044">
      <w:pPr>
        <w:numPr>
          <w:ilvl w:val="0"/>
          <w:numId w:val="3"/>
        </w:numPr>
        <w:spacing w:before="240" w:after="0" w:afterAutospacing="0"/>
        <w:ind w:left="720" w:hanging="360"/>
      </w:pPr>
      <w:r>
        <w:rPr>
          <w:rFonts w:ascii="Roboto Mono" w:hAnsi="Roboto Mono" w:eastAsia="Roboto Mono" w:cs="Roboto Mono"/>
          <w:color w:val="000000"/>
          <w:rtl w:val="0"/>
        </w:rPr>
        <w:t xml:space="preserve">Một Order phải có </w:t>
      </w:r>
      <w:r>
        <w:rPr>
          <w:rFonts w:ascii="Roboto Mono" w:hAnsi="Roboto Mono" w:eastAsia="Roboto Mono" w:cs="Roboto Mono"/>
          <w:b/>
          <w:bCs/>
          <w:color w:val="000000"/>
          <w:rtl w:val="0"/>
        </w:rPr>
        <w:t>ít nhất 1 OrderItem</w:t>
      </w:r>
      <w:r>
        <w:rPr>
          <w:rFonts w:ascii="Roboto Mono" w:hAnsi="Roboto Mono" w:eastAsia="Roboto Mono" w:cs="Roboto Mono"/>
          <w:color w:val="000000"/>
          <w:rtl w:val="0"/>
        </w:rPr>
        <w:t>.</w:t>
      </w:r>
    </w:p>
    <w:p w14:paraId="00000045">
      <w:pPr>
        <w:numPr>
          <w:ilvl w:val="0"/>
          <w:numId w:val="3"/>
        </w:numPr>
        <w:spacing w:before="0" w:beforeAutospacing="0" w:after="240"/>
        <w:ind w:left="720" w:hanging="360"/>
      </w:pPr>
      <w:r>
        <w:rPr>
          <w:rFonts w:ascii="Roboto Mono" w:hAnsi="Roboto Mono" w:eastAsia="Roboto Mono" w:cs="Roboto Mono"/>
          <w:color w:val="000000"/>
          <w:rtl w:val="0"/>
        </w:rPr>
        <w:t>Một Order có thể có nhiều OrderItem.</w:t>
      </w:r>
    </w:p>
    <w:p w14:paraId="00000047">
      <w:pPr>
        <w:spacing w:before="240" w:after="240"/>
        <w:rPr>
          <w:rFonts w:ascii="Roboto Mono" w:hAnsi="Roboto Mono" w:eastAsia="Roboto Mono" w:cs="Roboto Mono"/>
          <w:color w:val="188038"/>
        </w:rPr>
      </w:pPr>
      <w:bookmarkStart w:id="18" w:name="_GoBack"/>
      <w:bookmarkEnd w:id="18"/>
      <w:bookmarkStart w:id="13" w:name="_g027ehz8nts1" w:colFirst="0" w:colLast="0"/>
      <w:bookmarkEnd w:id="13"/>
    </w:p>
    <w:p w14:paraId="00000048">
      <w:pPr>
        <w:pStyle w:val="3"/>
        <w:spacing w:after="80"/>
        <w:ind w:left="720" w:hanging="360"/>
      </w:pPr>
      <w:bookmarkStart w:id="14" w:name="_xjlqnoc5ojg5" w:colFirst="0" w:colLast="0"/>
      <w:bookmarkEnd w:id="14"/>
      <w:r>
        <w:rPr>
          <w:rFonts w:ascii="Roboto Mono" w:hAnsi="Roboto Mono" w:eastAsia="Roboto Mono" w:cs="Roboto Mono"/>
          <w:b/>
          <w:bCs/>
          <w:color w:val="000000"/>
          <w:sz w:val="34"/>
          <w:szCs w:val="34"/>
          <w:rtl w:val="0"/>
        </w:rPr>
        <w:t>4.3 Order – Voucher</w:t>
      </w:r>
    </w:p>
    <w:p w14:paraId="00000049">
      <w:pPr>
        <w:spacing w:before="240" w:after="240"/>
      </w:pPr>
      <w:r>
        <w:rPr>
          <w:rFonts w:ascii="Roboto Mono" w:hAnsi="Roboto Mono" w:eastAsia="Roboto Mono" w:cs="Roboto Mono"/>
          <w:color w:val="000000"/>
          <w:rtl w:val="0"/>
        </w:rPr>
        <w:t>Quan hệ:</w:t>
      </w:r>
    </w:p>
    <w:p w14:paraId="0000004A">
      <w:pPr>
        <w:spacing w:before="240" w:after="240"/>
        <w:ind w:left="720" w:hanging="360"/>
      </w:pPr>
      <w:r>
        <w:rPr>
          <w:rFonts w:ascii="Arial Unicode MS" w:hAnsi="Arial Unicode MS" w:eastAsia="Arial Unicode MS" w:cs="Arial Unicode MS"/>
          <w:color w:val="000000"/>
          <w:rtl w:val="0"/>
        </w:rPr>
        <w:t>Order * ───────── 0..1 Voucher</w:t>
      </w:r>
    </w:p>
    <w:p w14:paraId="0000004B">
      <w:pPr>
        <w:numPr>
          <w:ilvl w:val="0"/>
          <w:numId w:val="4"/>
        </w:numPr>
        <w:spacing w:before="240" w:after="0" w:afterAutospacing="0"/>
        <w:ind w:left="720" w:hanging="360"/>
      </w:pPr>
      <w:r>
        <w:rPr>
          <w:rFonts w:ascii="Roboto Mono" w:hAnsi="Roboto Mono" w:eastAsia="Roboto Mono" w:cs="Roboto Mono"/>
          <w:color w:val="000000"/>
          <w:rtl w:val="0"/>
        </w:rPr>
        <w:t xml:space="preserve">Một Order có thể </w:t>
      </w:r>
      <w:r>
        <w:rPr>
          <w:rFonts w:ascii="Roboto Mono" w:hAnsi="Roboto Mono" w:eastAsia="Roboto Mono" w:cs="Roboto Mono"/>
          <w:b/>
          <w:bCs/>
          <w:color w:val="000000"/>
          <w:rtl w:val="0"/>
        </w:rPr>
        <w:t>không dùng Voucher</w:t>
      </w:r>
      <w:r>
        <w:rPr>
          <w:rFonts w:ascii="Roboto Mono" w:hAnsi="Roboto Mono" w:eastAsia="Roboto Mono" w:cs="Roboto Mono"/>
          <w:color w:val="000000"/>
          <w:rtl w:val="0"/>
        </w:rPr>
        <w:t>.</w:t>
      </w:r>
    </w:p>
    <w:p w14:paraId="0000004C">
      <w:pPr>
        <w:numPr>
          <w:ilvl w:val="0"/>
          <w:numId w:val="4"/>
        </w:numPr>
        <w:spacing w:before="0" w:beforeAutospacing="0" w:after="240"/>
        <w:ind w:left="720" w:hanging="360"/>
      </w:pPr>
      <w:r>
        <w:rPr>
          <w:rFonts w:ascii="Roboto Mono" w:hAnsi="Roboto Mono" w:eastAsia="Roboto Mono" w:cs="Roboto Mono"/>
          <w:color w:val="000000"/>
          <w:rtl w:val="0"/>
        </w:rPr>
        <w:t xml:space="preserve">Một Order có thể dùng </w:t>
      </w:r>
      <w:r>
        <w:rPr>
          <w:rFonts w:ascii="Roboto Mono" w:hAnsi="Roboto Mono" w:eastAsia="Roboto Mono" w:cs="Roboto Mono"/>
          <w:b/>
          <w:bCs/>
          <w:color w:val="000000"/>
          <w:rtl w:val="0"/>
        </w:rPr>
        <w:t>tối đa 1 Voucher</w:t>
      </w:r>
      <w:r>
        <w:rPr>
          <w:rFonts w:ascii="Roboto Mono" w:hAnsi="Roboto Mono" w:eastAsia="Roboto Mono" w:cs="Roboto Mono"/>
          <w:color w:val="000000"/>
          <w:rtl w:val="0"/>
        </w:rPr>
        <w:t>.</w:t>
      </w:r>
    </w:p>
    <w:p w14:paraId="0000004D">
      <w:pPr>
        <w:spacing w:before="240" w:after="240"/>
        <w:ind w:left="720" w:hanging="360"/>
        <w:rPr>
          <w:rFonts w:ascii="Roboto Mono" w:hAnsi="Roboto Mono" w:eastAsia="Roboto Mono" w:cs="Roboto Mono"/>
          <w:color w:val="188038"/>
        </w:rPr>
      </w:pPr>
    </w:p>
    <w:p w14:paraId="0000004E">
      <w:pPr>
        <w:pStyle w:val="2"/>
        <w:spacing w:before="480"/>
        <w:ind w:left="720" w:hanging="360"/>
      </w:pPr>
      <w:bookmarkStart w:id="15" w:name="_q5ls8qvmtzm7" w:colFirst="0" w:colLast="0"/>
      <w:bookmarkEnd w:id="15"/>
      <w:r>
        <w:rPr>
          <w:rFonts w:ascii="Roboto Mono" w:hAnsi="Roboto Mono" w:eastAsia="Roboto Mono" w:cs="Roboto Mono"/>
          <w:b/>
          <w:bCs/>
          <w:color w:val="000000"/>
          <w:sz w:val="46"/>
          <w:szCs w:val="46"/>
          <w:rtl w:val="0"/>
        </w:rPr>
        <w:t>Nhiệm vụ 5: Noun / Verb Analysis</w:t>
      </w:r>
    </w:p>
    <w:p w14:paraId="0000004F">
      <w:pPr>
        <w:spacing w:before="240" w:after="240"/>
      </w:pPr>
      <w:r>
        <w:rPr>
          <w:rFonts w:ascii="Roboto Mono" w:hAnsi="Roboto Mono" w:eastAsia="Roboto Mono" w:cs="Roboto Mono"/>
          <w:color w:val="000000"/>
          <w:rtl w:val="0"/>
        </w:rPr>
        <w:t>Kịch bản:</w:t>
      </w:r>
    </w:p>
    <w:p w14:paraId="00000050">
      <w:pPr>
        <w:spacing w:before="240" w:after="240"/>
        <w:ind w:left="600" w:right="600" w:firstLine="0"/>
      </w:pPr>
      <w:r>
        <w:rPr>
          <w:rFonts w:ascii="Roboto Mono" w:hAnsi="Roboto Mono" w:eastAsia="Roboto Mono" w:cs="Roboto Mono"/>
          <w:color w:val="000000"/>
          <w:rtl w:val="0"/>
        </w:rPr>
        <w:t>Khách hàng chọn đơn hàng cần thanh toán. Hệ thống kiểm tra tổng tiền của đơn hàng. Khách hàng chọn phương thức thanh toán và thực hiện thanh toán. Hệ thống xử lý giao dịch. Nếu thanh toán thành công, hệ thống tạo hóa đơn và gửi hóa đơn cho khách hàng. Nếu thanh toán thất bại, hệ thống thông báo lỗi để khách hàng thực hiện lại.</w:t>
      </w:r>
    </w:p>
    <w:p w14:paraId="00000051">
      <w:pPr>
        <w:pStyle w:val="3"/>
        <w:keepNext w:val="0"/>
        <w:keepLines w:val="0"/>
        <w:spacing w:after="80"/>
        <w:ind w:left="720" w:hanging="360"/>
        <w:rPr>
          <w:rFonts w:ascii="Roboto Mono" w:hAnsi="Roboto Mono" w:eastAsia="Roboto Mono" w:cs="Roboto Mono"/>
          <w:b/>
          <w:bCs/>
          <w:color w:val="188038"/>
          <w:sz w:val="34"/>
          <w:szCs w:val="34"/>
        </w:rPr>
      </w:pPr>
      <w:bookmarkStart w:id="16" w:name="_blv9gsgpus8j" w:colFirst="0" w:colLast="0"/>
      <w:bookmarkEnd w:id="16"/>
      <w:r>
        <w:rPr>
          <w:rFonts w:ascii="Roboto Mono" w:hAnsi="Roboto Mono" w:eastAsia="Roboto Mono" w:cs="Roboto Mono"/>
          <w:b/>
          <w:bCs/>
          <w:color w:val="000000"/>
          <w:sz w:val="34"/>
          <w:szCs w:val="34"/>
          <w:rtl w:val="0"/>
        </w:rPr>
        <w:t>5.1 Trích xuất Danh từ</w:t>
      </w:r>
    </w:p>
    <w:tbl>
      <w:tblPr>
        <w:tblStyle w:val="17"/>
        <w:tblW w:w="596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525"/>
        <w:gridCol w:w="3440"/>
      </w:tblGrid>
      <w:tr w14:paraId="1104D3D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52">
            <w:pPr>
              <w:spacing w:before="240" w:after="240"/>
              <w:ind w:left="720" w:hanging="360"/>
              <w:jc w:val="center"/>
              <w:rPr>
                <w:rFonts w:ascii="Roboto Mono" w:hAnsi="Roboto Mono" w:eastAsia="Roboto Mono" w:cs="Roboto Mono"/>
                <w:color w:val="188038"/>
              </w:rPr>
            </w:pPr>
            <w:r>
              <w:rPr>
                <w:rFonts w:ascii="Roboto Mono" w:hAnsi="Roboto Mono" w:eastAsia="Roboto Mono" w:cs="Roboto Mono"/>
                <w:b/>
                <w:bCs/>
                <w:color w:val="000000"/>
                <w:rtl w:val="0"/>
              </w:rPr>
              <w:t>Danh từ</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53">
            <w:pPr>
              <w:spacing w:before="240" w:after="240"/>
              <w:ind w:left="720" w:hanging="360"/>
              <w:jc w:val="center"/>
              <w:rPr>
                <w:rFonts w:ascii="Roboto Mono" w:hAnsi="Roboto Mono" w:eastAsia="Roboto Mono" w:cs="Roboto Mono"/>
                <w:color w:val="188038"/>
              </w:rPr>
            </w:pPr>
            <w:r>
              <w:rPr>
                <w:rFonts w:ascii="Roboto Mono" w:hAnsi="Roboto Mono" w:eastAsia="Roboto Mono" w:cs="Roboto Mono"/>
                <w:b/>
                <w:bCs/>
                <w:color w:val="000000"/>
                <w:rtl w:val="0"/>
              </w:rPr>
              <w:t>Lớp đề xuất</w:t>
            </w:r>
          </w:p>
        </w:tc>
      </w:tr>
      <w:tr w14:paraId="5A374DA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54">
            <w:pPr>
              <w:spacing w:before="240" w:after="240"/>
              <w:ind w:left="720" w:hanging="360"/>
              <w:rPr>
                <w:rFonts w:ascii="Roboto Mono" w:hAnsi="Roboto Mono" w:eastAsia="Roboto Mono" w:cs="Roboto Mono"/>
                <w:color w:val="188038"/>
              </w:rPr>
            </w:pPr>
            <w:r>
              <w:rPr>
                <w:rFonts w:ascii="Roboto Mono" w:hAnsi="Roboto Mono" w:eastAsia="Roboto Mono" w:cs="Roboto Mono"/>
                <w:color w:val="000000"/>
                <w:rtl w:val="0"/>
              </w:rPr>
              <w:t>Khách hàng</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55">
            <w:pPr>
              <w:spacing w:before="240" w:after="240"/>
              <w:ind w:left="720" w:hanging="360"/>
              <w:rPr>
                <w:rFonts w:ascii="Roboto Mono" w:hAnsi="Roboto Mono" w:eastAsia="Roboto Mono" w:cs="Roboto Mono"/>
                <w:color w:val="188038"/>
              </w:rPr>
            </w:pPr>
            <w:r>
              <w:rPr>
                <w:rFonts w:ascii="Roboto Mono" w:hAnsi="Roboto Mono" w:eastAsia="Roboto Mono" w:cs="Roboto Mono"/>
                <w:color w:val="000000"/>
                <w:rtl w:val="0"/>
              </w:rPr>
              <w:t>Customer</w:t>
            </w:r>
          </w:p>
        </w:tc>
      </w:tr>
      <w:tr w14:paraId="5F49A31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56">
            <w:pPr>
              <w:spacing w:before="240" w:after="240"/>
              <w:ind w:left="720" w:hanging="360"/>
              <w:rPr>
                <w:rFonts w:ascii="Roboto Mono" w:hAnsi="Roboto Mono" w:eastAsia="Roboto Mono" w:cs="Roboto Mono"/>
                <w:color w:val="188038"/>
              </w:rPr>
            </w:pPr>
            <w:r>
              <w:rPr>
                <w:rFonts w:ascii="Roboto Mono" w:hAnsi="Roboto Mono" w:eastAsia="Roboto Mono" w:cs="Roboto Mono"/>
                <w:color w:val="000000"/>
                <w:rtl w:val="0"/>
              </w:rPr>
              <w:t>Đơn hàng</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57">
            <w:pPr>
              <w:spacing w:before="240" w:after="240"/>
              <w:ind w:left="720" w:hanging="360"/>
              <w:rPr>
                <w:rFonts w:ascii="Roboto Mono" w:hAnsi="Roboto Mono" w:eastAsia="Roboto Mono" w:cs="Roboto Mono"/>
                <w:color w:val="188038"/>
              </w:rPr>
            </w:pPr>
            <w:r>
              <w:rPr>
                <w:rFonts w:ascii="Roboto Mono" w:hAnsi="Roboto Mono" w:eastAsia="Roboto Mono" w:cs="Roboto Mono"/>
                <w:color w:val="000000"/>
                <w:rtl w:val="0"/>
              </w:rPr>
              <w:t>Order</w:t>
            </w:r>
          </w:p>
        </w:tc>
      </w:tr>
      <w:tr w14:paraId="38F60DA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58">
            <w:pPr>
              <w:spacing w:before="240" w:after="240"/>
              <w:ind w:left="720" w:hanging="360"/>
              <w:rPr>
                <w:rFonts w:ascii="Roboto Mono" w:hAnsi="Roboto Mono" w:eastAsia="Roboto Mono" w:cs="Roboto Mono"/>
                <w:color w:val="188038"/>
              </w:rPr>
            </w:pPr>
            <w:r>
              <w:rPr>
                <w:rFonts w:ascii="Roboto Mono" w:hAnsi="Roboto Mono" w:eastAsia="Roboto Mono" w:cs="Roboto Mono"/>
                <w:color w:val="000000"/>
                <w:rtl w:val="0"/>
              </w:rPr>
              <w:t>Dòng món hàng</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59">
            <w:pPr>
              <w:spacing w:before="240" w:after="240"/>
              <w:ind w:left="720" w:hanging="360"/>
              <w:rPr>
                <w:rFonts w:ascii="Roboto Mono" w:hAnsi="Roboto Mono" w:eastAsia="Roboto Mono" w:cs="Roboto Mono"/>
                <w:color w:val="188038"/>
              </w:rPr>
            </w:pPr>
            <w:r>
              <w:rPr>
                <w:rFonts w:ascii="Roboto Mono" w:hAnsi="Roboto Mono" w:eastAsia="Roboto Mono" w:cs="Roboto Mono"/>
                <w:color w:val="000000"/>
                <w:rtl w:val="0"/>
              </w:rPr>
              <w:t>OrderItem</w:t>
            </w:r>
          </w:p>
        </w:tc>
      </w:tr>
      <w:tr w14:paraId="47A5B69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5A">
            <w:pPr>
              <w:spacing w:before="240" w:after="240"/>
              <w:ind w:left="720" w:hanging="360"/>
              <w:rPr>
                <w:rFonts w:ascii="Roboto Mono" w:hAnsi="Roboto Mono" w:eastAsia="Roboto Mono" w:cs="Roboto Mono"/>
                <w:color w:val="188038"/>
              </w:rPr>
            </w:pPr>
            <w:r>
              <w:rPr>
                <w:rFonts w:ascii="Andika" w:hAnsi="Andika" w:eastAsia="Andika" w:cs="Andika"/>
                <w:color w:val="000000"/>
                <w:rtl w:val="0"/>
              </w:rPr>
              <w:t>Phương thức thanh toán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5B">
            <w:pPr>
              <w:spacing w:before="240" w:after="240"/>
              <w:ind w:left="720" w:hanging="360"/>
              <w:rPr>
                <w:rFonts w:ascii="Roboto Mono" w:hAnsi="Roboto Mono" w:eastAsia="Roboto Mono" w:cs="Roboto Mono"/>
                <w:color w:val="188038"/>
              </w:rPr>
            </w:pPr>
            <w:r>
              <w:rPr>
                <w:rFonts w:ascii="Roboto Mono" w:hAnsi="Roboto Mono" w:eastAsia="Roboto Mono" w:cs="Roboto Mono"/>
                <w:color w:val="000000"/>
                <w:rtl w:val="0"/>
              </w:rPr>
              <w:t>Payment</w:t>
            </w:r>
          </w:p>
        </w:tc>
      </w:tr>
      <w:tr w14:paraId="4783325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5C">
            <w:pPr>
              <w:spacing w:before="240" w:after="240"/>
              <w:ind w:left="720" w:hanging="360"/>
              <w:rPr>
                <w:rFonts w:ascii="Roboto Mono" w:hAnsi="Roboto Mono" w:eastAsia="Roboto Mono" w:cs="Roboto Mono"/>
                <w:color w:val="188038"/>
              </w:rPr>
            </w:pPr>
            <w:r>
              <w:rPr>
                <w:rFonts w:ascii="Roboto Mono" w:hAnsi="Roboto Mono" w:eastAsia="Roboto Mono" w:cs="Roboto Mono"/>
                <w:color w:val="000000"/>
                <w:rtl w:val="0"/>
              </w:rPr>
              <w:t>Giao dịch</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5D">
            <w:pPr>
              <w:spacing w:before="240" w:after="240"/>
              <w:ind w:left="720" w:hanging="360"/>
              <w:rPr>
                <w:rFonts w:ascii="Roboto Mono" w:hAnsi="Roboto Mono" w:eastAsia="Roboto Mono" w:cs="Roboto Mono"/>
                <w:color w:val="188038"/>
              </w:rPr>
            </w:pPr>
            <w:r>
              <w:rPr>
                <w:rFonts w:ascii="Roboto Mono" w:hAnsi="Roboto Mono" w:eastAsia="Roboto Mono" w:cs="Roboto Mono"/>
                <w:color w:val="000000"/>
                <w:rtl w:val="0"/>
              </w:rPr>
              <w:t>Payment</w:t>
            </w:r>
          </w:p>
        </w:tc>
      </w:tr>
      <w:tr w14:paraId="1100236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5E">
            <w:pPr>
              <w:spacing w:before="240" w:after="240"/>
              <w:ind w:left="720" w:hanging="360"/>
              <w:rPr>
                <w:rFonts w:ascii="Roboto Mono" w:hAnsi="Roboto Mono" w:eastAsia="Roboto Mono" w:cs="Roboto Mono"/>
                <w:color w:val="188038"/>
              </w:rPr>
            </w:pPr>
            <w:r>
              <w:rPr>
                <w:rFonts w:ascii="Roboto Mono" w:hAnsi="Roboto Mono" w:eastAsia="Roboto Mono" w:cs="Roboto Mono"/>
                <w:color w:val="000000"/>
                <w:rtl w:val="0"/>
              </w:rPr>
              <w:t>Hóa đơn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5F">
            <w:pPr>
              <w:spacing w:before="240" w:after="240"/>
              <w:ind w:left="720" w:hanging="360"/>
              <w:rPr>
                <w:rFonts w:ascii="Roboto Mono" w:hAnsi="Roboto Mono" w:eastAsia="Roboto Mono" w:cs="Roboto Mono"/>
                <w:color w:val="188038"/>
              </w:rPr>
            </w:pPr>
            <w:r>
              <w:rPr>
                <w:rFonts w:ascii="Roboto Mono" w:hAnsi="Roboto Mono" w:eastAsia="Roboto Mono" w:cs="Roboto Mono"/>
                <w:color w:val="000000"/>
                <w:rtl w:val="0"/>
              </w:rPr>
              <w:t>Receipt</w:t>
            </w:r>
          </w:p>
        </w:tc>
      </w:tr>
      <w:tr w14:paraId="2F8E162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60">
            <w:pPr>
              <w:spacing w:before="240" w:after="240"/>
              <w:ind w:left="720" w:hanging="360"/>
              <w:rPr>
                <w:rFonts w:ascii="Roboto Mono" w:hAnsi="Roboto Mono" w:eastAsia="Roboto Mono" w:cs="Roboto Mono"/>
                <w:color w:val="188038"/>
              </w:rPr>
            </w:pPr>
            <w:r>
              <w:rPr>
                <w:rFonts w:ascii="Roboto Mono" w:hAnsi="Roboto Mono" w:eastAsia="Roboto Mono" w:cs="Roboto Mono"/>
                <w:color w:val="000000"/>
                <w:rtl w:val="0"/>
              </w:rPr>
              <w:t>Hệ thống</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61">
            <w:pPr>
              <w:spacing w:before="240" w:after="240"/>
              <w:ind w:left="720" w:hanging="360"/>
              <w:rPr>
                <w:rFonts w:ascii="Roboto Mono" w:hAnsi="Roboto Mono" w:eastAsia="Roboto Mono" w:cs="Roboto Mono"/>
                <w:color w:val="188038"/>
              </w:rPr>
            </w:pPr>
            <w:r>
              <w:rPr>
                <w:rFonts w:ascii="Roboto Mono" w:hAnsi="Roboto Mono" w:eastAsia="Roboto Mono" w:cs="Roboto Mono"/>
                <w:color w:val="000000"/>
                <w:rtl w:val="0"/>
              </w:rPr>
              <w:t>Không nhất thiết tạo thành Entity</w:t>
            </w:r>
          </w:p>
        </w:tc>
      </w:tr>
    </w:tbl>
    <w:p w14:paraId="00000062">
      <w:pPr>
        <w:spacing w:before="240" w:after="240"/>
        <w:ind w:left="720" w:hanging="360"/>
        <w:rPr>
          <w:rFonts w:ascii="Roboto Mono" w:hAnsi="Roboto Mono" w:eastAsia="Roboto Mono" w:cs="Roboto Mono"/>
          <w:color w:val="188038"/>
        </w:rPr>
      </w:pPr>
    </w:p>
    <w:p w14:paraId="00000063">
      <w:pPr>
        <w:pStyle w:val="3"/>
        <w:keepNext w:val="0"/>
        <w:keepLines w:val="0"/>
        <w:spacing w:after="80"/>
        <w:ind w:left="720" w:hanging="360"/>
        <w:rPr>
          <w:rFonts w:ascii="Roboto Mono" w:hAnsi="Roboto Mono" w:eastAsia="Roboto Mono" w:cs="Roboto Mono"/>
          <w:b/>
          <w:bCs/>
          <w:color w:val="188038"/>
          <w:sz w:val="34"/>
          <w:szCs w:val="34"/>
        </w:rPr>
      </w:pPr>
      <w:bookmarkStart w:id="17" w:name="_oqi9ussdunph" w:colFirst="0" w:colLast="0"/>
      <w:bookmarkEnd w:id="17"/>
      <w:r>
        <w:rPr>
          <w:rFonts w:ascii="Roboto Mono" w:hAnsi="Roboto Mono" w:eastAsia="Roboto Mono" w:cs="Roboto Mono"/>
          <w:b/>
          <w:bCs/>
          <w:color w:val="000000"/>
          <w:sz w:val="34"/>
          <w:szCs w:val="34"/>
          <w:rtl w:val="0"/>
        </w:rPr>
        <w:t>5.2 Trích xuất Động từ</w:t>
      </w:r>
    </w:p>
    <w:tbl>
      <w:tblPr>
        <w:tblStyle w:val="18"/>
        <w:tblW w:w="614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3095"/>
        <w:gridCol w:w="3050"/>
      </w:tblGrid>
      <w:tr w14:paraId="3D514A2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64">
            <w:pPr>
              <w:spacing w:before="240" w:after="240"/>
              <w:ind w:left="720" w:hanging="360"/>
              <w:jc w:val="center"/>
              <w:rPr>
                <w:rFonts w:ascii="Roboto Mono" w:hAnsi="Roboto Mono" w:eastAsia="Roboto Mono" w:cs="Roboto Mono"/>
                <w:color w:val="188038"/>
              </w:rPr>
            </w:pPr>
            <w:r>
              <w:rPr>
                <w:rFonts w:ascii="Roboto Mono" w:hAnsi="Roboto Mono" w:eastAsia="Roboto Mono" w:cs="Roboto Mono"/>
                <w:b/>
                <w:bCs/>
                <w:color w:val="000000"/>
                <w:rtl w:val="0"/>
              </w:rPr>
              <w:t>Động từ</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65">
            <w:pPr>
              <w:spacing w:before="240" w:after="240"/>
              <w:ind w:left="720" w:hanging="360"/>
              <w:jc w:val="center"/>
              <w:rPr>
                <w:rFonts w:ascii="Roboto Mono" w:hAnsi="Roboto Mono" w:eastAsia="Roboto Mono" w:cs="Roboto Mono"/>
                <w:color w:val="188038"/>
              </w:rPr>
            </w:pPr>
            <w:r>
              <w:rPr>
                <w:rFonts w:ascii="Andika" w:hAnsi="Andika" w:eastAsia="Andika" w:cs="Andika"/>
                <w:b/>
                <w:bCs/>
                <w:color w:val="000000"/>
                <w:rtl w:val="0"/>
              </w:rPr>
              <w:t>Phương thức có thể thiết kế</w:t>
            </w:r>
          </w:p>
        </w:tc>
      </w:tr>
      <w:tr w14:paraId="287FF7F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66">
            <w:pPr>
              <w:spacing w:before="240" w:after="240"/>
              <w:ind w:left="720" w:hanging="360"/>
              <w:rPr>
                <w:rFonts w:ascii="Roboto Mono" w:hAnsi="Roboto Mono" w:eastAsia="Roboto Mono" w:cs="Roboto Mono"/>
                <w:color w:val="188038"/>
              </w:rPr>
            </w:pPr>
            <w:r>
              <w:rPr>
                <w:rFonts w:ascii="Roboto Mono" w:hAnsi="Roboto Mono" w:eastAsia="Roboto Mono" w:cs="Roboto Mono"/>
                <w:color w:val="000000"/>
                <w:rtl w:val="0"/>
              </w:rPr>
              <w:t>Chọn đơn hàng</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67">
            <w:pPr>
              <w:spacing w:before="240" w:after="240"/>
              <w:ind w:left="720" w:hanging="360"/>
              <w:rPr>
                <w:rFonts w:ascii="Roboto Mono" w:hAnsi="Roboto Mono" w:eastAsia="Roboto Mono" w:cs="Roboto Mono"/>
                <w:color w:val="188038"/>
              </w:rPr>
            </w:pPr>
            <w:r>
              <w:rPr>
                <w:rFonts w:ascii="Roboto Mono" w:hAnsi="Roboto Mono" w:eastAsia="Roboto Mono" w:cs="Roboto Mono"/>
                <w:color w:val="000000"/>
                <w:rtl w:val="0"/>
              </w:rPr>
              <w:t>selectOrder()</w:t>
            </w:r>
          </w:p>
        </w:tc>
      </w:tr>
      <w:tr w14:paraId="117BB00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68">
            <w:pPr>
              <w:spacing w:before="240" w:after="240"/>
              <w:ind w:left="720" w:hanging="360"/>
              <w:rPr>
                <w:rFonts w:ascii="Roboto Mono" w:hAnsi="Roboto Mono" w:eastAsia="Roboto Mono" w:cs="Roboto Mono"/>
                <w:color w:val="188038"/>
              </w:rPr>
            </w:pPr>
            <w:r>
              <w:rPr>
                <w:rFonts w:ascii="Roboto Mono" w:hAnsi="Roboto Mono" w:eastAsia="Roboto Mono" w:cs="Roboto Mono"/>
                <w:color w:val="000000"/>
                <w:rtl w:val="0"/>
              </w:rPr>
              <w:t>Kiểm tra tổng tiền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69">
            <w:pPr>
              <w:spacing w:before="240" w:after="240"/>
              <w:ind w:left="720" w:hanging="360"/>
              <w:rPr>
                <w:rFonts w:ascii="Roboto Mono" w:hAnsi="Roboto Mono" w:eastAsia="Roboto Mono" w:cs="Roboto Mono"/>
                <w:color w:val="188038"/>
              </w:rPr>
            </w:pPr>
            <w:r>
              <w:rPr>
                <w:rFonts w:ascii="Roboto Mono" w:hAnsi="Roboto Mono" w:eastAsia="Roboto Mono" w:cs="Roboto Mono"/>
                <w:color w:val="000000"/>
                <w:rtl w:val="0"/>
              </w:rPr>
              <w:t>calculateTotal()</w:t>
            </w:r>
          </w:p>
        </w:tc>
      </w:tr>
      <w:tr w14:paraId="1F0C5FA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6A">
            <w:pPr>
              <w:spacing w:before="240" w:after="240"/>
              <w:ind w:left="720" w:hanging="360"/>
              <w:rPr>
                <w:rFonts w:ascii="Roboto Mono" w:hAnsi="Roboto Mono" w:eastAsia="Roboto Mono" w:cs="Roboto Mono"/>
                <w:color w:val="188038"/>
              </w:rPr>
            </w:pPr>
            <w:r>
              <w:rPr>
                <w:rFonts w:ascii="Andika" w:hAnsi="Andika" w:eastAsia="Andika" w:cs="Andika"/>
                <w:color w:val="000000"/>
                <w:rtl w:val="0"/>
              </w:rPr>
              <w:t>Chọn phương thức thanh toán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6B">
            <w:pPr>
              <w:spacing w:before="240" w:after="240"/>
              <w:ind w:left="720" w:hanging="360"/>
              <w:rPr>
                <w:rFonts w:ascii="Roboto Mono" w:hAnsi="Roboto Mono" w:eastAsia="Roboto Mono" w:cs="Roboto Mono"/>
                <w:color w:val="188038"/>
              </w:rPr>
            </w:pPr>
            <w:r>
              <w:rPr>
                <w:rFonts w:ascii="Roboto Mono" w:hAnsi="Roboto Mono" w:eastAsia="Roboto Mono" w:cs="Roboto Mono"/>
                <w:color w:val="000000"/>
                <w:rtl w:val="0"/>
              </w:rPr>
              <w:t>selectPaymentMethod()</w:t>
            </w:r>
          </w:p>
        </w:tc>
      </w:tr>
      <w:tr w14:paraId="4F4CAB4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6C">
            <w:pPr>
              <w:spacing w:before="240" w:after="240"/>
              <w:ind w:left="720" w:hanging="360"/>
              <w:rPr>
                <w:rFonts w:ascii="Roboto Mono" w:hAnsi="Roboto Mono" w:eastAsia="Roboto Mono" w:cs="Roboto Mono"/>
                <w:color w:val="188038"/>
              </w:rPr>
            </w:pPr>
            <w:r>
              <w:rPr>
                <w:rFonts w:ascii="Roboto Mono" w:hAnsi="Roboto Mono" w:eastAsia="Roboto Mono" w:cs="Roboto Mono"/>
                <w:color w:val="000000"/>
                <w:rtl w:val="0"/>
              </w:rPr>
              <w:t>Thực hiện thanh toán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6D">
            <w:pPr>
              <w:spacing w:before="240" w:after="240"/>
              <w:ind w:left="720" w:hanging="360"/>
              <w:rPr>
                <w:rFonts w:ascii="Roboto Mono" w:hAnsi="Roboto Mono" w:eastAsia="Roboto Mono" w:cs="Roboto Mono"/>
                <w:color w:val="188038"/>
              </w:rPr>
            </w:pPr>
            <w:r>
              <w:rPr>
                <w:rFonts w:ascii="Roboto Mono" w:hAnsi="Roboto Mono" w:eastAsia="Roboto Mono" w:cs="Roboto Mono"/>
                <w:color w:val="000000"/>
                <w:rtl w:val="0"/>
              </w:rPr>
              <w:t>processPayment()</w:t>
            </w:r>
          </w:p>
        </w:tc>
      </w:tr>
      <w:tr w14:paraId="420AD00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6E">
            <w:pPr>
              <w:spacing w:before="240" w:after="240"/>
              <w:ind w:left="720" w:hanging="360"/>
              <w:rPr>
                <w:rFonts w:ascii="Roboto Mono" w:hAnsi="Roboto Mono" w:eastAsia="Roboto Mono" w:cs="Roboto Mono"/>
                <w:color w:val="188038"/>
              </w:rPr>
            </w:pPr>
            <w:r>
              <w:rPr>
                <w:rFonts w:ascii="Roboto Mono" w:hAnsi="Roboto Mono" w:eastAsia="Roboto Mono" w:cs="Roboto Mono"/>
                <w:color w:val="000000"/>
                <w:rtl w:val="0"/>
              </w:rPr>
              <w:t>Xử lý giao dịch</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6F">
            <w:pPr>
              <w:spacing w:before="240" w:after="240"/>
              <w:ind w:left="720" w:hanging="360"/>
              <w:rPr>
                <w:rFonts w:ascii="Roboto Mono" w:hAnsi="Roboto Mono" w:eastAsia="Roboto Mono" w:cs="Roboto Mono"/>
                <w:color w:val="188038"/>
              </w:rPr>
            </w:pPr>
            <w:r>
              <w:rPr>
                <w:rFonts w:ascii="Roboto Mono" w:hAnsi="Roboto Mono" w:eastAsia="Roboto Mono" w:cs="Roboto Mono"/>
                <w:color w:val="000000"/>
                <w:rtl w:val="0"/>
              </w:rPr>
              <w:t>processTransaction()</w:t>
            </w:r>
          </w:p>
        </w:tc>
      </w:tr>
      <w:tr w14:paraId="5C40C3B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70">
            <w:pPr>
              <w:spacing w:before="240" w:after="240"/>
              <w:ind w:left="720" w:hanging="360"/>
              <w:rPr>
                <w:rFonts w:ascii="Roboto Mono" w:hAnsi="Roboto Mono" w:eastAsia="Roboto Mono" w:cs="Roboto Mono"/>
                <w:color w:val="188038"/>
              </w:rPr>
            </w:pPr>
            <w:r>
              <w:rPr>
                <w:rFonts w:ascii="Roboto Mono" w:hAnsi="Roboto Mono" w:eastAsia="Roboto Mono" w:cs="Roboto Mono"/>
                <w:color w:val="000000"/>
                <w:rtl w:val="0"/>
              </w:rPr>
              <w:t>Tạo hóa đơn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71">
            <w:pPr>
              <w:spacing w:before="240" w:after="240"/>
              <w:ind w:left="720" w:hanging="360"/>
              <w:rPr>
                <w:rFonts w:ascii="Roboto Mono" w:hAnsi="Roboto Mono" w:eastAsia="Roboto Mono" w:cs="Roboto Mono"/>
                <w:color w:val="188038"/>
              </w:rPr>
            </w:pPr>
            <w:r>
              <w:rPr>
                <w:rFonts w:ascii="Roboto Mono" w:hAnsi="Roboto Mono" w:eastAsia="Roboto Mono" w:cs="Roboto Mono"/>
                <w:color w:val="000000"/>
                <w:rtl w:val="0"/>
              </w:rPr>
              <w:t>createReceipt()</w:t>
            </w:r>
          </w:p>
        </w:tc>
      </w:tr>
      <w:tr w14:paraId="11F3DDA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72">
            <w:pPr>
              <w:spacing w:before="240" w:after="240"/>
              <w:ind w:left="720" w:hanging="360"/>
              <w:rPr>
                <w:rFonts w:ascii="Roboto Mono" w:hAnsi="Roboto Mono" w:eastAsia="Roboto Mono" w:cs="Roboto Mono"/>
                <w:color w:val="188038"/>
              </w:rPr>
            </w:pPr>
            <w:r>
              <w:rPr>
                <w:rFonts w:ascii="Roboto Mono" w:hAnsi="Roboto Mono" w:eastAsia="Roboto Mono" w:cs="Roboto Mono"/>
                <w:color w:val="000000"/>
                <w:rtl w:val="0"/>
              </w:rPr>
              <w:t>Gửi hóa đơn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73">
            <w:pPr>
              <w:spacing w:before="240" w:after="240"/>
              <w:ind w:left="720" w:hanging="360"/>
              <w:rPr>
                <w:rFonts w:ascii="Roboto Mono" w:hAnsi="Roboto Mono" w:eastAsia="Roboto Mono" w:cs="Roboto Mono"/>
                <w:color w:val="188038"/>
              </w:rPr>
            </w:pPr>
            <w:r>
              <w:rPr>
                <w:rFonts w:ascii="Roboto Mono" w:hAnsi="Roboto Mono" w:eastAsia="Roboto Mono" w:cs="Roboto Mono"/>
                <w:color w:val="000000"/>
                <w:rtl w:val="0"/>
              </w:rPr>
              <w:t>sendReceipt()</w:t>
            </w:r>
          </w:p>
        </w:tc>
      </w:tr>
      <w:tr w14:paraId="6906740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74">
            <w:pPr>
              <w:spacing w:before="240" w:after="240"/>
              <w:ind w:left="720" w:hanging="360"/>
              <w:rPr>
                <w:rFonts w:ascii="Roboto Mono" w:hAnsi="Roboto Mono" w:eastAsia="Roboto Mono" w:cs="Roboto Mono"/>
                <w:color w:val="188038"/>
              </w:rPr>
            </w:pPr>
            <w:r>
              <w:rPr>
                <w:rFonts w:ascii="Roboto Mono" w:hAnsi="Roboto Mono" w:eastAsia="Roboto Mono" w:cs="Roboto Mono"/>
                <w:color w:val="000000"/>
                <w:rtl w:val="0"/>
              </w:rPr>
              <w:t>Thông báo lỗi</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75">
            <w:pPr>
              <w:spacing w:before="240" w:after="240"/>
              <w:ind w:left="720" w:hanging="360"/>
              <w:rPr>
                <w:rFonts w:ascii="Roboto Mono" w:hAnsi="Roboto Mono" w:eastAsia="Roboto Mono" w:cs="Roboto Mono"/>
                <w:color w:val="188038"/>
              </w:rPr>
            </w:pPr>
            <w:r>
              <w:rPr>
                <w:rFonts w:ascii="Roboto Mono" w:hAnsi="Roboto Mono" w:eastAsia="Roboto Mono" w:cs="Roboto Mono"/>
                <w:color w:val="000000"/>
                <w:rtl w:val="0"/>
              </w:rPr>
              <w:t>showPaymentError()</w:t>
            </w:r>
          </w:p>
        </w:tc>
      </w:tr>
    </w:tbl>
    <w:p w14:paraId="00000076">
      <w:pPr>
        <w:spacing w:before="240" w:after="240"/>
        <w:rPr>
          <w:rFonts w:ascii="Roboto Mono" w:hAnsi="Roboto Mono" w:eastAsia="Roboto Mono" w:cs="Roboto Mono"/>
          <w:color w:val="188038"/>
        </w:rPr>
      </w:pPr>
    </w:p>
    <w:sectPr>
      <w:pgSz w:w="11909" w:h="16834"/>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embedRegular r:id="rId1" w:fontKey="{EE6F7AC5-4102-4943-9230-27942D9656DB}"/>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3E7963A2-51A6-4293-91B9-102C55440FB2}"/>
  </w:font>
  <w:font w:name="Wingdings">
    <w:panose1 w:val="05000000000000000000"/>
    <w:charset w:val="02"/>
    <w:family w:val="auto"/>
    <w:pitch w:val="default"/>
    <w:sig w:usb0="00000000" w:usb1="00000000" w:usb2="00000000" w:usb3="00000000" w:csb0="80000000" w:csb1="00000000"/>
    <w:embedRegular r:id="rId3" w:fontKey="{4E199927-174C-492E-983E-1C916F5B00E5}"/>
  </w:font>
  <w:font w:name="Calibri">
    <w:panose1 w:val="020F0502020204030204"/>
    <w:charset w:val="00"/>
    <w:family w:val="swiss"/>
    <w:pitch w:val="default"/>
    <w:sig w:usb0="E4002EFF" w:usb1="C200247B" w:usb2="00000009" w:usb3="00000000" w:csb0="200001FF" w:csb1="00000000"/>
    <w:embedRegular r:id="rId4" w:fontKey="{9A2F285D-9EB9-4F9B-AF42-C8D47744E56F}"/>
  </w:font>
  <w:font w:name="等线">
    <w:altName w:val="Microsoft YaHei"/>
    <w:panose1 w:val="00000000000000000000"/>
    <w:charset w:val="86"/>
    <w:family w:val="auto"/>
    <w:pitch w:val="default"/>
    <w:sig w:usb0="00000000" w:usb1="00000000" w:usb2="00000000" w:usb3="00000000" w:csb0="00000000" w:csb1="00000000"/>
  </w:font>
  <w:font w:name="Roboto Mono">
    <w:altName w:val="Segoe Print"/>
    <w:panose1 w:val="00000000000000000000"/>
    <w:charset w:val="00"/>
    <w:family w:val="auto"/>
    <w:pitch w:val="default"/>
    <w:sig w:usb0="00000000" w:usb1="00000000" w:usb2="00000000" w:usb3="00000000" w:csb0="00000000" w:csb1="00000000"/>
  </w:font>
  <w:font w:name="Arial Unicode MS">
    <w:altName w:val="Arial"/>
    <w:panose1 w:val="00000000000000000000"/>
    <w:charset w:val="00"/>
    <w:family w:val="auto"/>
    <w:pitch w:val="default"/>
    <w:sig w:usb0="00000000" w:usb1="00000000" w:usb2="00000000" w:usb3="00000000" w:csb0="00000000" w:csb1="00000000"/>
  </w:font>
  <w:font w:name="Andika">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embedRegular r:id="rId5" w:fontKey="{5CC1D90D-25F9-4C40-ABE0-3012A158B93E}"/>
  </w:font>
  <w:font w:name="Arial">
    <w:panose1 w:val="020B0604020202020204"/>
    <w:charset w:val="00"/>
    <w:family w:val="auto"/>
    <w:pitch w:val="default"/>
    <w:sig w:usb0="E0002EFF" w:usb1="C000785B" w:usb2="00000009" w:usb3="00000000" w:csb0="400001FF" w:csb1="FFFF0000"/>
    <w:embedRegular r:id="rId6" w:fontKey="{5D7381B1-A679-4C19-A776-439EDFE6D0CB}"/>
  </w:font>
  <w:font w:name="MS PGothic">
    <w:panose1 w:val="020B0600070205080204"/>
    <w:charset w:val="80"/>
    <w:family w:val="auto"/>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205925"/>
    <w:multiLevelType w:val="multilevel"/>
    <w:tmpl w:val="BF20592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CF092B84"/>
    <w:multiLevelType w:val="multilevel"/>
    <w:tmpl w:val="CF092B8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0053208E"/>
    <w:multiLevelType w:val="multilevel"/>
    <w:tmpl w:val="0053208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
    <w:nsid w:val="59ADCABA"/>
    <w:multiLevelType w:val="multilevel"/>
    <w:tmpl w:val="59ADCAB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219924B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vi"/>
    </w:rPr>
  </w:style>
  <w:style w:type="paragraph" w:styleId="2">
    <w:name w:val="heading 1"/>
    <w:basedOn w:val="1"/>
    <w:next w:val="1"/>
    <w:qFormat/>
    <w:uiPriority w:val="0"/>
    <w:pPr>
      <w:keepNext/>
      <w:keepLines/>
      <w:pageBreakBefore w:val="0"/>
      <w:spacing w:before="400" w:after="120"/>
    </w:pPr>
    <w:rPr>
      <w:sz w:val="40"/>
      <w:szCs w:val="40"/>
    </w:rPr>
  </w:style>
  <w:style w:type="paragraph" w:styleId="3">
    <w:name w:val="heading 2"/>
    <w:basedOn w:val="1"/>
    <w:next w:val="1"/>
    <w:qFormat/>
    <w:uiPriority w:val="0"/>
    <w:pPr>
      <w:keepNext/>
      <w:keepLines/>
      <w:pageBreakBefore w:val="0"/>
      <w:spacing w:before="360" w:after="120"/>
    </w:pPr>
    <w:rPr>
      <w:sz w:val="32"/>
      <w:szCs w:val="32"/>
    </w:rPr>
  </w:style>
  <w:style w:type="paragraph" w:styleId="4">
    <w:name w:val="heading 3"/>
    <w:basedOn w:val="1"/>
    <w:next w:val="1"/>
    <w:qFormat/>
    <w:uiPriority w:val="0"/>
    <w:pPr>
      <w:keepNext/>
      <w:keepLines/>
      <w:pageBreakBefore w:val="0"/>
      <w:spacing w:before="320" w:after="80"/>
    </w:pPr>
    <w:rPr>
      <w:color w:val="434343"/>
      <w:sz w:val="28"/>
      <w:szCs w:val="28"/>
    </w:rPr>
  </w:style>
  <w:style w:type="paragraph" w:styleId="5">
    <w:name w:val="heading 4"/>
    <w:basedOn w:val="1"/>
    <w:next w:val="1"/>
    <w:qFormat/>
    <w:uiPriority w:val="0"/>
    <w:pPr>
      <w:keepNext/>
      <w:keepLines/>
      <w:pageBreakBefore w:val="0"/>
      <w:spacing w:before="280" w:after="80"/>
    </w:pPr>
    <w:rPr>
      <w:color w:val="666666"/>
      <w:sz w:val="24"/>
      <w:szCs w:val="24"/>
    </w:rPr>
  </w:style>
  <w:style w:type="paragraph" w:styleId="6">
    <w:name w:val="heading 5"/>
    <w:basedOn w:val="1"/>
    <w:next w:val="1"/>
    <w:qFormat/>
    <w:uiPriority w:val="0"/>
    <w:pPr>
      <w:keepNext/>
      <w:keepLines/>
      <w:pageBreakBefore w:val="0"/>
      <w:spacing w:before="240" w:after="80"/>
    </w:pPr>
    <w:rPr>
      <w:color w:val="666666"/>
      <w:sz w:val="22"/>
      <w:szCs w:val="22"/>
    </w:rPr>
  </w:style>
  <w:style w:type="paragraph" w:styleId="7">
    <w:name w:val="heading 6"/>
    <w:basedOn w:val="1"/>
    <w:next w:val="1"/>
    <w:uiPriority w:val="0"/>
    <w:pPr>
      <w:keepNext/>
      <w:keepLines/>
      <w:pageBreakBefore w:val="0"/>
      <w:spacing w:before="240" w:after="80"/>
    </w:pPr>
    <w:rPr>
      <w:i/>
      <w:iCs/>
      <w:color w:val="666666"/>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uiPriority w:val="0"/>
    <w:pPr>
      <w:keepNext/>
      <w:keepLines/>
      <w:pageBreakBefore w:val="0"/>
      <w:spacing w:before="0" w:after="320"/>
    </w:pPr>
    <w:rPr>
      <w:rFonts w:ascii="Arial" w:hAnsi="Arial" w:eastAsia="Arial" w:cs="Arial"/>
      <w:color w:val="666666"/>
      <w:sz w:val="30"/>
      <w:szCs w:val="30"/>
    </w:rPr>
  </w:style>
  <w:style w:type="paragraph" w:styleId="11">
    <w:name w:val="Title"/>
    <w:basedOn w:val="1"/>
    <w:next w:val="1"/>
    <w:uiPriority w:val="0"/>
    <w:pPr>
      <w:keepNext/>
      <w:keepLines/>
      <w:pageBreakBefore w:val="0"/>
      <w:spacing w:before="0" w:after="60"/>
    </w:pPr>
    <w:rPr>
      <w:sz w:val="52"/>
      <w:szCs w:val="52"/>
    </w:rPr>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10"/>
    <w:basedOn w:val="12"/>
    <w:uiPriority w:val="0"/>
    <w:tblPr/>
  </w:style>
  <w:style w:type="table" w:customStyle="1" w:styleId="14">
    <w:name w:val="_Style 11"/>
    <w:basedOn w:val="12"/>
    <w:uiPriority w:val="0"/>
    <w:tblPr/>
  </w:style>
  <w:style w:type="table" w:customStyle="1" w:styleId="15">
    <w:name w:val="_Style 12"/>
    <w:basedOn w:val="12"/>
    <w:uiPriority w:val="0"/>
    <w:tblPr/>
  </w:style>
  <w:style w:type="table" w:customStyle="1" w:styleId="16">
    <w:name w:val="_Style 13"/>
    <w:basedOn w:val="12"/>
    <w:uiPriority w:val="0"/>
    <w:tblPr/>
  </w:style>
  <w:style w:type="table" w:customStyle="1" w:styleId="17">
    <w:name w:val="_Style 14"/>
    <w:basedOn w:val="12"/>
    <w:uiPriority w:val="0"/>
    <w:tblPr/>
  </w:style>
  <w:style w:type="table" w:customStyle="1" w:styleId="18">
    <w:name w:val="_Style 15"/>
    <w:basedOn w:val="12"/>
    <w:uiPriority w:val="0"/>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6</Pages>
  <Words>514</Words>
  <Characters>2394</Characters>
  <TotalTime>2</TotalTime>
  <ScaleCrop>false</ScaleCrop>
  <LinksUpToDate>false</LinksUpToDate>
  <CharactersWithSpaces>2802</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2026-09-17T15:04:42Z</dcterms:created>
  <dc:creator>ADMIN</dc:creator>
  <cp:lastModifiedBy>ADMIN</cp:lastModifiedBy>
  <dcterms:modified xsi:type="dcterms:W3CDTF">2026-09-17T15:07:39Z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eyJoZGlkIjoiYTBlOWIwNzRkOGUzZmE3ODExOGMxNjYwYjIxMzM4N2UifQ==</vt:lpwstr>
  </property>
  <property fmtid="{D5CDD505-2E9C-101B-9397-08002B2CF9AE}" pid="3" name="KSOProductBuildVer">
    <vt:lpwstr>1033-12.1.0.28485</vt:lpwstr>
  </property>
  <property fmtid="{D5CDD505-2E9C-101B-9397-08002B2CF9AE}" pid="4" name="ICV">
    <vt:lpwstr>602A23ED0CAA45D9B615BA951C6AD1B3_12</vt:lpwstr>
  </property>
</Properties>
</file>